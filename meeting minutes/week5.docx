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812D" w14:textId="77777777" w:rsidR="007E5A94" w:rsidRDefault="00000000">
      <w:pPr>
        <w:pStyle w:val="af3"/>
        <w:jc w:val="center"/>
      </w:pPr>
      <w:r>
        <w:t>Software Engineering Project Meeting Minutes</w:t>
      </w:r>
    </w:p>
    <w:p w14:paraId="6D71630D" w14:textId="77777777" w:rsidR="007E5A94" w:rsidRDefault="00000000">
      <w:pPr>
        <w:spacing w:after="280"/>
        <w:jc w:val="center"/>
      </w:pPr>
      <w:r>
        <w:rPr>
          <w:i/>
          <w:color w:val="606060"/>
        </w:rPr>
        <w:t>Word Template for GitHub Wiki / Coursework Records</w:t>
      </w:r>
    </w:p>
    <w:p w14:paraId="31F1E368" w14:textId="77777777" w:rsidR="007E5A94" w:rsidRDefault="00000000">
      <w:pPr>
        <w:pStyle w:val="1"/>
      </w:pPr>
      <w:r>
        <w:t>1. Meeting Details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024"/>
        <w:gridCol w:w="2016"/>
        <w:gridCol w:w="2880"/>
      </w:tblGrid>
      <w:tr w:rsidR="007E5A94" w14:paraId="5370D48E" w14:textId="77777777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DE606" w14:textId="77777777" w:rsidR="007E5A94" w:rsidRDefault="00000000">
            <w:pPr>
              <w:spacing w:after="0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E3478" w14:textId="77777777" w:rsidR="007E5A94" w:rsidRDefault="00000000">
            <w:pPr>
              <w:spacing w:after="0"/>
            </w:pPr>
            <w:r>
              <w:t>CWK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FB397" w14:textId="77777777" w:rsidR="007E5A94" w:rsidRDefault="00000000">
            <w:pPr>
              <w:spacing w:after="0"/>
            </w:pPr>
            <w:r>
              <w:rPr>
                <w:b/>
                <w:sz w:val="20"/>
              </w:rPr>
              <w:t xml:space="preserve"> Week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97315" w14:textId="621A3156" w:rsidR="007E5A94" w:rsidRPr="00697A2A" w:rsidRDefault="00697A2A">
            <w:pPr>
              <w:spacing w:after="0"/>
              <w:rPr>
                <w:rFonts w:eastAsia="宋体"/>
                <w:lang w:eastAsia="zh-CN"/>
              </w:rPr>
            </w:pPr>
            <w:r>
              <w:t>Week5</w:t>
            </w:r>
          </w:p>
        </w:tc>
      </w:tr>
      <w:tr w:rsidR="007E5A94" w14:paraId="772D0B82" w14:textId="77777777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722F4" w14:textId="77777777" w:rsidR="007E5A94" w:rsidRDefault="00000000">
            <w:pPr>
              <w:spacing w:after="0"/>
            </w:pPr>
            <w:r>
              <w:rPr>
                <w:b/>
                <w:sz w:val="20"/>
              </w:rPr>
              <w:t>Meeting Title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4BC8B" w14:textId="046B9A6A" w:rsidR="007E5A94" w:rsidRDefault="00697A2A">
            <w:pPr>
              <w:pStyle w:val="af2"/>
            </w:pPr>
            <w:r w:rsidRPr="00697A2A">
              <w:t>Final Review and Demo Preparation Meeting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1C211" w14:textId="77777777" w:rsidR="007E5A94" w:rsidRDefault="00000000">
            <w:pPr>
              <w:spacing w:after="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EC80A" w14:textId="10E7875F" w:rsidR="007E5A94" w:rsidRDefault="00215C26">
            <w:pPr>
              <w:spacing w:after="0"/>
            </w:pPr>
            <w:r w:rsidRPr="00215C26">
              <w:t>1</w:t>
            </w:r>
            <w:r w:rsidR="004D735B">
              <w:rPr>
                <w:rFonts w:eastAsia="宋体" w:hint="eastAsia"/>
                <w:lang w:eastAsia="zh-CN"/>
              </w:rPr>
              <w:t>8</w:t>
            </w:r>
            <w:r w:rsidRPr="00215C26">
              <w:t>-4-2026</w:t>
            </w:r>
          </w:p>
        </w:tc>
      </w:tr>
      <w:tr w:rsidR="007E5A94" w14:paraId="5DE03390" w14:textId="77777777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F7F4D" w14:textId="77777777" w:rsidR="007E5A94" w:rsidRDefault="00000000">
            <w:pPr>
              <w:spacing w:after="0"/>
            </w:pPr>
            <w:r>
              <w:rPr>
                <w:b/>
                <w:sz w:val="20"/>
              </w:rPr>
              <w:t>Time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3773A" w14:textId="77777777" w:rsidR="007E5A94" w:rsidRDefault="00000000">
            <w:pPr>
              <w:spacing w:after="0"/>
            </w:pPr>
            <w:r>
              <w:t>14:00-15:00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1C622" w14:textId="77777777" w:rsidR="007E5A94" w:rsidRDefault="00000000">
            <w:pPr>
              <w:spacing w:after="0"/>
            </w:pPr>
            <w:r>
              <w:rPr>
                <w:b/>
                <w:sz w:val="20"/>
              </w:rPr>
              <w:t>Location / Platform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AECEE" w14:textId="77777777" w:rsidR="007E5A94" w:rsidRDefault="00000000">
            <w:pPr>
              <w:spacing w:after="0"/>
            </w:pPr>
            <w:r>
              <w:t>Tencent Meeting</w:t>
            </w:r>
          </w:p>
        </w:tc>
      </w:tr>
      <w:tr w:rsidR="007E5A94" w14:paraId="10E40417" w14:textId="77777777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6F1A0" w14:textId="77777777" w:rsidR="007E5A94" w:rsidRDefault="00000000">
            <w:pPr>
              <w:spacing w:after="0"/>
            </w:pPr>
            <w:r>
              <w:rPr>
                <w:b/>
                <w:sz w:val="20"/>
              </w:rPr>
              <w:t>Chairperson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090EB" w14:textId="77777777" w:rsidR="007E5A94" w:rsidRDefault="00000000">
            <w:pPr>
              <w:spacing w:after="0"/>
            </w:pPr>
            <w:r>
              <w:t>Wang Yusen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462B5" w14:textId="77777777" w:rsidR="007E5A94" w:rsidRDefault="00000000">
            <w:pPr>
              <w:spacing w:after="0"/>
            </w:pPr>
            <w:r>
              <w:rPr>
                <w:b/>
                <w:sz w:val="20"/>
              </w:rPr>
              <w:t>Minute Taker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BA3B3" w14:textId="77777777" w:rsidR="007E5A94" w:rsidRDefault="00000000">
            <w:pPr>
              <w:spacing w:after="0"/>
            </w:pPr>
            <w:r>
              <w:t>Zhao Zishuo</w:t>
            </w:r>
          </w:p>
        </w:tc>
      </w:tr>
    </w:tbl>
    <w:p w14:paraId="167D95CA" w14:textId="77777777" w:rsidR="007E5A94" w:rsidRDefault="00000000">
      <w:pPr>
        <w:pStyle w:val="1"/>
      </w:pPr>
      <w:r>
        <w:t>2. Attendees and Attendance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3168"/>
        <w:gridCol w:w="2304"/>
      </w:tblGrid>
      <w:tr w:rsidR="007E5A94" w14:paraId="3CF90A8A" w14:textId="77777777">
        <w:trPr>
          <w:jc w:val="center"/>
        </w:trPr>
        <w:tc>
          <w:tcPr>
            <w:tcW w:w="36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81908" w14:textId="77777777" w:rsidR="007E5A94" w:rsidRDefault="00000000">
            <w:r>
              <w:rPr>
                <w:b/>
                <w:sz w:val="20"/>
              </w:rPr>
              <w:t>Member Name</w:t>
            </w:r>
          </w:p>
        </w:tc>
        <w:tc>
          <w:tcPr>
            <w:tcW w:w="316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54004" w14:textId="77777777" w:rsidR="007E5A94" w:rsidRDefault="00000000">
            <w:r>
              <w:rPr>
                <w:b/>
                <w:sz w:val="20"/>
              </w:rPr>
              <w:t>Role</w:t>
            </w:r>
          </w:p>
        </w:tc>
        <w:tc>
          <w:tcPr>
            <w:tcW w:w="230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5B9E2" w14:textId="77777777" w:rsidR="007E5A94" w:rsidRDefault="00000000">
            <w:r>
              <w:rPr>
                <w:b/>
                <w:sz w:val="20"/>
              </w:rPr>
              <w:t>Present?</w:t>
            </w:r>
          </w:p>
        </w:tc>
      </w:tr>
      <w:tr w:rsidR="007E5A94" w14:paraId="7E47A59B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6184A" w14:textId="77777777" w:rsidR="007E5A94" w:rsidRDefault="00000000">
            <w:r>
              <w:t>Zhang Ruipeng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EA5A7" w14:textId="77777777" w:rsidR="007E5A94" w:rsidRDefault="00000000">
            <w:r>
              <w:t>PL (Plant)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5B82F" w14:textId="77777777" w:rsidR="007E5A94" w:rsidRDefault="00000000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:rsidR="007E5A94" w14:paraId="79087604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936E7" w14:textId="77777777" w:rsidR="007E5A94" w:rsidRDefault="00000000">
            <w:r>
              <w:t>Zhao Zishuo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BFEAD" w14:textId="77777777" w:rsidR="007E5A94" w:rsidRDefault="00000000">
            <w:r>
              <w:rPr>
                <w:rFonts w:hint="eastAsia"/>
                <w:sz w:val="20"/>
              </w:rPr>
              <w:t>TW (Team Worker)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62CFC" w14:textId="77777777" w:rsidR="007E5A94" w:rsidRDefault="00000000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:rsidR="007E5A94" w14:paraId="2FF01B24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479AD" w14:textId="77777777" w:rsidR="007E5A94" w:rsidRDefault="00000000">
            <w:r>
              <w:t>Wang Yusen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CD65C" w14:textId="77777777" w:rsidR="007E5A94" w:rsidRDefault="00000000">
            <w:r>
              <w:rPr>
                <w:rFonts w:hint="eastAsia"/>
              </w:rPr>
              <w:t>CW (Company Worker)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87291" w14:textId="77777777" w:rsidR="007E5A94" w:rsidRDefault="00000000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:rsidR="007E5A94" w14:paraId="292B936C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DEE39" w14:textId="77777777" w:rsidR="007E5A94" w:rsidRDefault="00000000">
            <w:r>
              <w:t>Liu Yutong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8D8C0" w14:textId="77777777" w:rsidR="007E5A94" w:rsidRDefault="00000000">
            <w:r>
              <w:rPr>
                <w:rFonts w:hint="eastAsia"/>
              </w:rPr>
              <w:t>SH (Shaper)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001A3" w14:textId="77777777" w:rsidR="007E5A94" w:rsidRDefault="00000000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:rsidR="007E5A94" w14:paraId="653C1C5C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35B79" w14:textId="77777777" w:rsidR="007E5A94" w:rsidRDefault="00000000">
            <w:r>
              <w:t>Feng Junda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8DE23" w14:textId="77777777" w:rsidR="007E5A94" w:rsidRDefault="00000000">
            <w:pPr>
              <w:tabs>
                <w:tab w:val="center" w:pos="1556"/>
              </w:tabs>
            </w:pPr>
            <w:r>
              <w:rPr>
                <w:rFonts w:hint="eastAsia"/>
                <w:sz w:val="20"/>
              </w:rPr>
              <w:t>CF (Completer/Finisher)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ED2DC" w14:textId="77777777" w:rsidR="007E5A94" w:rsidRDefault="00000000">
            <w:pPr>
              <w:jc w:val="center"/>
            </w:pPr>
            <w:r>
              <w:rPr>
                <w:sz w:val="20"/>
              </w:rPr>
              <w:t>Yes</w:t>
            </w:r>
          </w:p>
        </w:tc>
      </w:tr>
    </w:tbl>
    <w:p w14:paraId="4E18D87A" w14:textId="77777777" w:rsidR="007E5A94" w:rsidRDefault="00000000">
      <w:pPr>
        <w:pStyle w:val="1"/>
      </w:pPr>
      <w:r>
        <w:t>3. Meeting Objective</w:t>
      </w:r>
    </w:p>
    <w:p w14:paraId="777DCA86" w14:textId="77777777" w:rsidR="007978A4" w:rsidRPr="007F36C2" w:rsidRDefault="007978A4" w:rsidP="007F36C2">
      <w:pPr>
        <w:pStyle w:val="af2"/>
      </w:pPr>
      <w:r w:rsidRPr="007978A4">
        <w:t>To review the final system status.</w:t>
      </w:r>
      <w:r w:rsidRPr="007978A4">
        <w:br/>
        <w:t>To prepare the project demonstration.</w:t>
      </w:r>
      <w:r w:rsidRPr="007978A4">
        <w:br/>
        <w:t>To finalise documentation and submission materials.</w:t>
      </w:r>
    </w:p>
    <w:p w14:paraId="5F20F3C8" w14:textId="6B3BFDA0" w:rsidR="007E5A94" w:rsidRDefault="00000000">
      <w:pPr>
        <w:pStyle w:val="1"/>
      </w:pPr>
      <w:r>
        <w:t>4. Agenda</w:t>
      </w:r>
    </w:p>
    <w:p w14:paraId="7884CAFD" w14:textId="77777777" w:rsidR="00966C99" w:rsidRPr="007F36C2" w:rsidRDefault="00966C99" w:rsidP="007F36C2">
      <w:pPr>
        <w:pStyle w:val="af2"/>
      </w:pPr>
      <w:r w:rsidRPr="00966C99">
        <w:t>Final progress updates</w:t>
      </w:r>
      <w:r w:rsidRPr="00966C99">
        <w:br/>
        <w:t>Review of testing results</w:t>
      </w:r>
      <w:r w:rsidRPr="00966C99">
        <w:br/>
      </w:r>
      <w:r w:rsidRPr="00966C99">
        <w:lastRenderedPageBreak/>
        <w:t>Discussion of demo preparation</w:t>
      </w:r>
      <w:r w:rsidRPr="00966C99">
        <w:br/>
        <w:t>Final task allocation</w:t>
      </w:r>
    </w:p>
    <w:p w14:paraId="0B078EDF" w14:textId="2EEDEC08" w:rsidR="007E5A94" w:rsidRDefault="00000000">
      <w:pPr>
        <w:pStyle w:val="1"/>
      </w:pPr>
      <w:r>
        <w:t>5. Progress Updates</w:t>
      </w:r>
    </w:p>
    <w:p w14:paraId="6E08FB5A" w14:textId="272C89CA" w:rsidR="009876CD" w:rsidRPr="009876CD" w:rsidRDefault="009876CD" w:rsidP="009876CD">
      <w:pPr>
        <w:rPr>
          <w:rFonts w:cs="Times New Roman"/>
          <w:sz w:val="24"/>
          <w:lang w:eastAsia="zh-CN"/>
        </w:rPr>
      </w:pPr>
      <w:r w:rsidRPr="009876CD">
        <w:rPr>
          <w:rFonts w:cs="Times New Roman"/>
          <w:sz w:val="24"/>
          <w:lang w:eastAsia="zh-CN"/>
        </w:rPr>
        <w:t>Frontend - Completed work:</w:t>
      </w:r>
      <w:r w:rsidRPr="009876CD">
        <w:rPr>
          <w:rFonts w:cs="Times New Roman"/>
          <w:sz w:val="24"/>
          <w:lang w:eastAsia="zh-CN"/>
        </w:rPr>
        <w:br/>
      </w:r>
      <w:r w:rsidR="0078708E" w:rsidRPr="009876CD">
        <w:rPr>
          <w:rFonts w:cs="Times New Roman"/>
          <w:sz w:val="24"/>
          <w:lang w:eastAsia="zh-CN"/>
        </w:rPr>
        <w:t>Finalized</w:t>
      </w:r>
      <w:r w:rsidRPr="009876CD">
        <w:rPr>
          <w:rFonts w:cs="Times New Roman"/>
          <w:sz w:val="24"/>
          <w:lang w:eastAsia="zh-CN"/>
        </w:rPr>
        <w:t xml:space="preserve"> all user interface components. Improved navigation, layout consistency, and responsiveness.</w:t>
      </w:r>
    </w:p>
    <w:p w14:paraId="699FADB2" w14:textId="77777777" w:rsidR="009876CD" w:rsidRPr="009876CD" w:rsidRDefault="009876CD" w:rsidP="009876CD">
      <w:pPr>
        <w:rPr>
          <w:rFonts w:cs="Times New Roman"/>
          <w:sz w:val="24"/>
          <w:lang w:eastAsia="zh-CN"/>
        </w:rPr>
      </w:pPr>
      <w:r w:rsidRPr="009876CD">
        <w:rPr>
          <w:rFonts w:cs="Times New Roman"/>
          <w:sz w:val="24"/>
          <w:lang w:eastAsia="zh-CN"/>
        </w:rPr>
        <w:t>Frontend - Current work in progress:</w:t>
      </w:r>
      <w:r w:rsidRPr="009876CD">
        <w:rPr>
          <w:rFonts w:cs="Times New Roman"/>
          <w:sz w:val="24"/>
          <w:lang w:eastAsia="zh-CN"/>
        </w:rPr>
        <w:br/>
        <w:t>Minor UI polishing and adjustments for the final demonstration.</w:t>
      </w:r>
    </w:p>
    <w:p w14:paraId="2DD76533" w14:textId="77777777" w:rsidR="009876CD" w:rsidRPr="009876CD" w:rsidRDefault="009876CD" w:rsidP="009876CD">
      <w:pPr>
        <w:rPr>
          <w:rFonts w:cs="Times New Roman"/>
          <w:sz w:val="24"/>
          <w:lang w:eastAsia="zh-CN"/>
        </w:rPr>
      </w:pPr>
      <w:r w:rsidRPr="009876CD">
        <w:rPr>
          <w:rFonts w:cs="Times New Roman"/>
          <w:sz w:val="24"/>
          <w:lang w:eastAsia="zh-CN"/>
        </w:rPr>
        <w:t>Backend - Completed work:</w:t>
      </w:r>
      <w:r w:rsidRPr="009876CD">
        <w:rPr>
          <w:rFonts w:cs="Times New Roman"/>
          <w:sz w:val="24"/>
          <w:lang w:eastAsia="zh-CN"/>
        </w:rPr>
        <w:br/>
        <w:t>Completed all core features, including booking, payment, statistics, and administrator functions.</w:t>
      </w:r>
    </w:p>
    <w:p w14:paraId="3B521FB5" w14:textId="77777777" w:rsidR="009876CD" w:rsidRPr="009876CD" w:rsidRDefault="009876CD" w:rsidP="009876CD">
      <w:pPr>
        <w:rPr>
          <w:rFonts w:cs="Times New Roman"/>
          <w:sz w:val="24"/>
          <w:lang w:eastAsia="zh-CN"/>
        </w:rPr>
      </w:pPr>
      <w:r w:rsidRPr="009876CD">
        <w:rPr>
          <w:rFonts w:cs="Times New Roman"/>
          <w:sz w:val="24"/>
          <w:lang w:eastAsia="zh-CN"/>
        </w:rPr>
        <w:t>Backend - Current work in progress:</w:t>
      </w:r>
      <w:r w:rsidRPr="009876CD">
        <w:rPr>
          <w:rFonts w:cs="Times New Roman"/>
          <w:sz w:val="24"/>
          <w:lang w:eastAsia="zh-CN"/>
        </w:rPr>
        <w:br/>
        <w:t>Final performance optimisation and minor bug fixing.</w:t>
      </w:r>
    </w:p>
    <w:p w14:paraId="589735D9" w14:textId="77777777" w:rsidR="009876CD" w:rsidRPr="009876CD" w:rsidRDefault="009876CD" w:rsidP="009876CD">
      <w:pPr>
        <w:rPr>
          <w:rFonts w:cs="Times New Roman"/>
          <w:sz w:val="24"/>
          <w:lang w:eastAsia="zh-CN"/>
        </w:rPr>
      </w:pPr>
      <w:r w:rsidRPr="009876CD">
        <w:rPr>
          <w:rFonts w:cs="Times New Roman"/>
          <w:sz w:val="24"/>
          <w:lang w:eastAsia="zh-CN"/>
        </w:rPr>
        <w:t>Testing - Completed work:</w:t>
      </w:r>
      <w:r w:rsidRPr="009876CD">
        <w:rPr>
          <w:rFonts w:cs="Times New Roman"/>
          <w:sz w:val="24"/>
          <w:lang w:eastAsia="zh-CN"/>
        </w:rPr>
        <w:br/>
        <w:t>Completed system testing and checked the main workflows, including registration, booking, payment, and administrator features.</w:t>
      </w:r>
    </w:p>
    <w:p w14:paraId="3BF9B088" w14:textId="77777777" w:rsidR="009876CD" w:rsidRPr="009876CD" w:rsidRDefault="009876CD" w:rsidP="009876CD">
      <w:pPr>
        <w:rPr>
          <w:rFonts w:cs="Times New Roman"/>
          <w:sz w:val="24"/>
          <w:lang w:eastAsia="zh-CN"/>
        </w:rPr>
      </w:pPr>
      <w:r w:rsidRPr="009876CD">
        <w:rPr>
          <w:rFonts w:cs="Times New Roman"/>
          <w:sz w:val="24"/>
          <w:lang w:eastAsia="zh-CN"/>
        </w:rPr>
        <w:t>Testing - Bugs / quality issues found:</w:t>
      </w:r>
      <w:r w:rsidRPr="009876CD">
        <w:rPr>
          <w:rFonts w:cs="Times New Roman"/>
          <w:sz w:val="24"/>
          <w:lang w:eastAsia="zh-CN"/>
        </w:rPr>
        <w:br/>
        <w:t>Only minor non-critical issues remained, and no major functional problems were found.</w:t>
      </w:r>
    </w:p>
    <w:p w14:paraId="02A7A758" w14:textId="77777777" w:rsidR="007E5A94" w:rsidRDefault="007E5A94"/>
    <w:p w14:paraId="74CB94BC" w14:textId="77777777" w:rsidR="007E5A94" w:rsidRDefault="00000000">
      <w:pPr>
        <w:pStyle w:val="1"/>
      </w:pPr>
      <w:r>
        <w:t>6. Issues Discussed</w:t>
      </w:r>
    </w:p>
    <w:p w14:paraId="6E39081C" w14:textId="7326E891" w:rsidR="005839AC" w:rsidRPr="005839AC" w:rsidRDefault="005839AC" w:rsidP="005839AC">
      <w:pPr>
        <w:pStyle w:val="af2"/>
      </w:pPr>
      <w:r w:rsidRPr="005839AC">
        <w:rPr>
          <w:rFonts w:hint="eastAsia"/>
        </w:rPr>
        <w:t>1.</w:t>
      </w:r>
      <w:r w:rsidR="006A1E7B">
        <w:rPr>
          <w:rFonts w:eastAsia="宋体" w:hint="eastAsia"/>
        </w:rPr>
        <w:t xml:space="preserve"> </w:t>
      </w:r>
      <w:r w:rsidRPr="005839AC">
        <w:t>The demonstration flow needed to be smooth and clear.</w:t>
      </w:r>
      <w:r w:rsidRPr="005839AC">
        <w:br/>
      </w:r>
      <w:r w:rsidRPr="005839AC">
        <w:rPr>
          <w:rFonts w:hint="eastAsia"/>
        </w:rPr>
        <w:t>2.</w:t>
      </w:r>
      <w:r w:rsidR="006A1E7B">
        <w:rPr>
          <w:rFonts w:eastAsia="宋体" w:hint="eastAsia"/>
        </w:rPr>
        <w:t xml:space="preserve"> </w:t>
      </w:r>
      <w:r w:rsidRPr="005839AC">
        <w:t xml:space="preserve">The documentation needed to be complete and well </w:t>
      </w:r>
      <w:r w:rsidR="006A1E7B" w:rsidRPr="005839AC">
        <w:t>organized</w:t>
      </w:r>
      <w:r w:rsidRPr="005839AC">
        <w:t>.</w:t>
      </w:r>
      <w:r w:rsidRPr="005839AC">
        <w:br/>
      </w:r>
      <w:r w:rsidRPr="005839AC">
        <w:rPr>
          <w:rFonts w:hint="eastAsia"/>
        </w:rPr>
        <w:t>3.</w:t>
      </w:r>
      <w:r w:rsidR="006A1E7B">
        <w:rPr>
          <w:rFonts w:eastAsia="宋体" w:hint="eastAsia"/>
        </w:rPr>
        <w:t xml:space="preserve">  A </w:t>
      </w:r>
      <w:r w:rsidRPr="005839AC">
        <w:t>small number of UI details still required improvement.</w:t>
      </w:r>
    </w:p>
    <w:p w14:paraId="71918916" w14:textId="219F1017" w:rsidR="007E5A94" w:rsidRDefault="00000000">
      <w:pPr>
        <w:pStyle w:val="1"/>
      </w:pPr>
      <w:r>
        <w:t>7. Decisions Made</w:t>
      </w:r>
    </w:p>
    <w:p w14:paraId="18072FE6" w14:textId="47509BB4" w:rsidR="00E35F4C" w:rsidRPr="00E35F4C" w:rsidRDefault="00E35F4C">
      <w:pPr>
        <w:pStyle w:val="1"/>
        <w:rPr>
          <w:rFonts w:ascii="Aptos" w:eastAsia="Aptos" w:hAnsi="Aptos" w:cs="Times New Roman"/>
          <w:b w:val="0"/>
          <w:bCs w:val="0"/>
          <w:color w:val="auto"/>
          <w:sz w:val="24"/>
          <w:szCs w:val="22"/>
          <w:lang w:eastAsia="zh-CN"/>
        </w:rPr>
      </w:pPr>
      <w:r>
        <w:rPr>
          <w:rFonts w:ascii="Aptos" w:eastAsia="宋体" w:hAnsi="Aptos" w:cs="Times New Roman" w:hint="eastAsia"/>
          <w:b w:val="0"/>
          <w:bCs w:val="0"/>
          <w:color w:val="auto"/>
          <w:sz w:val="24"/>
          <w:szCs w:val="22"/>
          <w:lang w:eastAsia="zh-CN"/>
        </w:rPr>
        <w:t xml:space="preserve">1. </w:t>
      </w:r>
      <w:r w:rsidRPr="00E35F4C">
        <w:rPr>
          <w:rFonts w:ascii="Aptos" w:eastAsia="Aptos" w:hAnsi="Aptos" w:cs="Times New Roman"/>
          <w:b w:val="0"/>
          <w:bCs w:val="0"/>
          <w:color w:val="auto"/>
          <w:sz w:val="24"/>
          <w:szCs w:val="22"/>
          <w:lang w:eastAsia="zh-CN"/>
        </w:rPr>
        <w:t>The system was considered ready for final submission after minor refinements.</w:t>
      </w:r>
      <w:r w:rsidRPr="00E35F4C">
        <w:rPr>
          <w:rFonts w:ascii="Aptos" w:eastAsia="Aptos" w:hAnsi="Aptos" w:cs="Times New Roman"/>
          <w:b w:val="0"/>
          <w:bCs w:val="0"/>
          <w:color w:val="auto"/>
          <w:sz w:val="24"/>
          <w:szCs w:val="22"/>
          <w:lang w:eastAsia="zh-CN"/>
        </w:rPr>
        <w:br/>
      </w:r>
      <w:r>
        <w:rPr>
          <w:rFonts w:ascii="Aptos" w:eastAsia="宋体" w:hAnsi="Aptos" w:cs="Times New Roman" w:hint="eastAsia"/>
          <w:b w:val="0"/>
          <w:bCs w:val="0"/>
          <w:color w:val="auto"/>
          <w:sz w:val="24"/>
          <w:szCs w:val="22"/>
          <w:lang w:eastAsia="zh-CN"/>
        </w:rPr>
        <w:t xml:space="preserve">2. </w:t>
      </w:r>
      <w:r w:rsidRPr="00E35F4C">
        <w:rPr>
          <w:rFonts w:ascii="Aptos" w:eastAsia="Aptos" w:hAnsi="Aptos" w:cs="Times New Roman"/>
          <w:b w:val="0"/>
          <w:bCs w:val="0"/>
          <w:color w:val="auto"/>
          <w:sz w:val="24"/>
          <w:szCs w:val="22"/>
          <w:lang w:eastAsia="zh-CN"/>
        </w:rPr>
        <w:t>The team would focus on presentation quality and demonstration clarity.</w:t>
      </w:r>
      <w:r w:rsidRPr="00E35F4C">
        <w:rPr>
          <w:rFonts w:ascii="Aptos" w:eastAsia="Aptos" w:hAnsi="Aptos" w:cs="Times New Roman"/>
          <w:b w:val="0"/>
          <w:bCs w:val="0"/>
          <w:color w:val="auto"/>
          <w:sz w:val="24"/>
          <w:szCs w:val="22"/>
          <w:lang w:eastAsia="zh-CN"/>
        </w:rPr>
        <w:br/>
      </w:r>
      <w:r>
        <w:rPr>
          <w:rFonts w:ascii="Aptos" w:eastAsia="宋体" w:hAnsi="Aptos" w:cs="Times New Roman" w:hint="eastAsia"/>
          <w:b w:val="0"/>
          <w:bCs w:val="0"/>
          <w:color w:val="auto"/>
          <w:sz w:val="24"/>
          <w:szCs w:val="22"/>
          <w:lang w:eastAsia="zh-CN"/>
        </w:rPr>
        <w:t xml:space="preserve">3. </w:t>
      </w:r>
      <w:r w:rsidRPr="00E35F4C">
        <w:rPr>
          <w:rFonts w:ascii="Aptos" w:eastAsia="Aptos" w:hAnsi="Aptos" w:cs="Times New Roman"/>
          <w:b w:val="0"/>
          <w:bCs w:val="0"/>
          <w:color w:val="auto"/>
          <w:sz w:val="24"/>
          <w:szCs w:val="22"/>
          <w:lang w:eastAsia="zh-CN"/>
        </w:rPr>
        <w:t>All project documents needed to be completed before submission.</w:t>
      </w:r>
    </w:p>
    <w:p w14:paraId="6C2198B8" w14:textId="3B0A5FBA" w:rsidR="007E5A94" w:rsidRDefault="00000000">
      <w:pPr>
        <w:pStyle w:val="1"/>
      </w:pPr>
      <w:r>
        <w:t>8. Action Items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E5A94" w14:paraId="50C2C0CE" w14:textId="77777777">
        <w:trPr>
          <w:jc w:val="center"/>
        </w:trPr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CB6F7" w14:textId="77777777" w:rsidR="007E5A94" w:rsidRDefault="00000000">
            <w:pPr>
              <w:jc w:val="center"/>
            </w:pPr>
            <w:r>
              <w:rPr>
                <w:b/>
                <w:sz w:val="20"/>
              </w:rPr>
              <w:t>Task / Action Item</w:t>
            </w:r>
          </w:p>
        </w:tc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3FFC5" w14:textId="77777777" w:rsidR="007E5A94" w:rsidRDefault="00000000">
            <w:pPr>
              <w:jc w:val="center"/>
            </w:pPr>
            <w:r>
              <w:rPr>
                <w:b/>
                <w:sz w:val="20"/>
              </w:rPr>
              <w:t>Responsible Member</w:t>
            </w:r>
          </w:p>
        </w:tc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7DA78" w14:textId="77777777" w:rsidR="007E5A94" w:rsidRDefault="00000000">
            <w:pPr>
              <w:jc w:val="center"/>
            </w:pPr>
            <w:r>
              <w:rPr>
                <w:b/>
                <w:sz w:val="20"/>
              </w:rPr>
              <w:t>Deadline</w:t>
            </w:r>
          </w:p>
        </w:tc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50663" w14:textId="77777777" w:rsidR="007E5A94" w:rsidRDefault="00000000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:rsidR="00ED369E" w14:paraId="5A164FCB" w14:textId="77777777" w:rsidTr="00662959"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6B8B8E" w14:textId="34758A01" w:rsidR="00ED369E" w:rsidRDefault="00ED369E" w:rsidP="00ED369E">
            <w:pPr>
              <w:pStyle w:val="af2"/>
            </w:pPr>
            <w:r w:rsidRPr="0002578D">
              <w:lastRenderedPageBreak/>
              <w:t>Final system testing and bug verification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D5B5ED" w14:textId="3551E91E" w:rsidR="00ED369E" w:rsidRPr="00AD5AC7" w:rsidRDefault="00ED369E" w:rsidP="00AD5AC7">
            <w:pPr>
              <w:jc w:val="center"/>
              <w:rPr>
                <w:rFonts w:cs="Times New Roman"/>
                <w:sz w:val="24"/>
                <w:lang w:eastAsia="zh-CN"/>
              </w:rPr>
            </w:pPr>
            <w:r w:rsidRPr="00AD5AC7">
              <w:rPr>
                <w:rFonts w:cs="Times New Roman"/>
                <w:sz w:val="24"/>
                <w:lang w:eastAsia="zh-CN"/>
              </w:rPr>
              <w:t>Feng Junda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B14228" w14:textId="0F2559B1" w:rsidR="00ED369E" w:rsidRPr="00AD5AC7" w:rsidRDefault="00ED369E" w:rsidP="00AD5AC7">
            <w:pPr>
              <w:jc w:val="center"/>
              <w:rPr>
                <w:rFonts w:cs="Times New Roman"/>
                <w:sz w:val="24"/>
                <w:lang w:eastAsia="zh-CN"/>
              </w:rPr>
            </w:pPr>
            <w:r w:rsidRPr="00AD5AC7">
              <w:rPr>
                <w:rFonts w:cs="Times New Roman"/>
                <w:sz w:val="24"/>
                <w:lang w:eastAsia="zh-CN"/>
              </w:rPr>
              <w:t>19-4-2026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43B226" w14:textId="77777777" w:rsidR="00ED369E" w:rsidRPr="00AD5AC7" w:rsidRDefault="00ED369E" w:rsidP="00AD5AC7">
            <w:pPr>
              <w:jc w:val="center"/>
              <w:rPr>
                <w:rFonts w:cs="Times New Roman"/>
                <w:sz w:val="24"/>
                <w:lang w:eastAsia="zh-CN"/>
              </w:rPr>
            </w:pPr>
            <w:r w:rsidRPr="00AD5AC7">
              <w:rPr>
                <w:rFonts w:cs="Times New Roman" w:hint="eastAsia"/>
                <w:sz w:val="24"/>
                <w:lang w:eastAsia="zh-CN"/>
              </w:rPr>
              <w:t>Open</w:t>
            </w:r>
          </w:p>
        </w:tc>
      </w:tr>
      <w:tr w:rsidR="00ED369E" w14:paraId="21E0011C" w14:textId="77777777" w:rsidTr="00662959"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FFF7B" w14:textId="02A70A3F" w:rsidR="00ED369E" w:rsidRDefault="00ED369E" w:rsidP="00ED369E">
            <w:pPr>
              <w:pStyle w:val="af2"/>
            </w:pPr>
            <w:r w:rsidRPr="00857718">
              <w:t>Prepare demo script and presentation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8D845" w14:textId="3830E10F" w:rsidR="00ED369E" w:rsidRDefault="00ED369E" w:rsidP="00AD5AC7">
            <w:pPr>
              <w:pStyle w:val="af2"/>
              <w:jc w:val="center"/>
            </w:pPr>
            <w:r w:rsidRPr="00194F98">
              <w:t>All members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8D8696" w14:textId="26F13099" w:rsidR="00ED369E" w:rsidRPr="00AD5AC7" w:rsidRDefault="00ED369E" w:rsidP="00AD5AC7">
            <w:pPr>
              <w:jc w:val="center"/>
              <w:rPr>
                <w:rFonts w:cs="Times New Roman"/>
                <w:sz w:val="24"/>
                <w:lang w:eastAsia="zh-CN"/>
              </w:rPr>
            </w:pPr>
            <w:r w:rsidRPr="00AD5AC7">
              <w:rPr>
                <w:rFonts w:cs="Times New Roman"/>
                <w:sz w:val="24"/>
                <w:lang w:eastAsia="zh-CN"/>
              </w:rPr>
              <w:t>19-4-2026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11930" w14:textId="77777777" w:rsidR="00ED369E" w:rsidRPr="00AD5AC7" w:rsidRDefault="00ED369E" w:rsidP="00AD5AC7">
            <w:pPr>
              <w:jc w:val="center"/>
              <w:rPr>
                <w:rFonts w:cs="Times New Roman"/>
                <w:sz w:val="24"/>
                <w:lang w:eastAsia="zh-CN"/>
              </w:rPr>
            </w:pPr>
            <w:r w:rsidRPr="00AD5AC7">
              <w:rPr>
                <w:rFonts w:cs="Times New Roman"/>
                <w:sz w:val="24"/>
                <w:lang w:eastAsia="zh-CN"/>
              </w:rPr>
              <w:t>Open</w:t>
            </w:r>
          </w:p>
        </w:tc>
      </w:tr>
      <w:tr w:rsidR="00ED369E" w14:paraId="6C1A9EEC" w14:textId="77777777" w:rsidTr="00662959"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F3D1B" w14:textId="27C27FC8" w:rsidR="00ED369E" w:rsidRDefault="00ED369E" w:rsidP="00ED369E">
            <w:pPr>
              <w:pStyle w:val="af2"/>
            </w:pPr>
            <w:r w:rsidRPr="00857718">
              <w:t>Complete final documentation and report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800A3" w14:textId="60F541A9" w:rsidR="00ED369E" w:rsidRDefault="00ED369E" w:rsidP="00AD5AC7">
            <w:pPr>
              <w:pStyle w:val="af2"/>
              <w:jc w:val="center"/>
            </w:pPr>
            <w:r w:rsidRPr="00194F98">
              <w:t>Zhao Zishuo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4D402A" w14:textId="393BAA01" w:rsidR="00ED369E" w:rsidRPr="00AD5AC7" w:rsidRDefault="00ED369E" w:rsidP="00AD5AC7">
            <w:pPr>
              <w:jc w:val="center"/>
              <w:rPr>
                <w:rFonts w:cs="Times New Roman"/>
                <w:sz w:val="24"/>
                <w:lang w:eastAsia="zh-CN"/>
              </w:rPr>
            </w:pPr>
            <w:r w:rsidRPr="00AD5AC7">
              <w:rPr>
                <w:rFonts w:cs="Times New Roman"/>
                <w:sz w:val="24"/>
                <w:lang w:eastAsia="zh-CN"/>
              </w:rPr>
              <w:t>19-4-2026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341A8" w14:textId="77777777" w:rsidR="00ED369E" w:rsidRPr="00AD5AC7" w:rsidRDefault="00ED369E" w:rsidP="00AD5AC7">
            <w:pPr>
              <w:jc w:val="center"/>
              <w:rPr>
                <w:rFonts w:cs="Times New Roman"/>
                <w:sz w:val="24"/>
                <w:lang w:eastAsia="zh-CN"/>
              </w:rPr>
            </w:pPr>
            <w:r w:rsidRPr="00AD5AC7">
              <w:rPr>
                <w:rFonts w:cs="Times New Roman"/>
                <w:sz w:val="24"/>
                <w:lang w:eastAsia="zh-CN"/>
              </w:rPr>
              <w:t>Open</w:t>
            </w:r>
          </w:p>
        </w:tc>
      </w:tr>
    </w:tbl>
    <w:p w14:paraId="7B168EB2" w14:textId="77777777" w:rsidR="007E5A94" w:rsidRDefault="00000000">
      <w:pPr>
        <w:pStyle w:val="1"/>
        <w:numPr>
          <w:ilvl w:val="0"/>
          <w:numId w:val="7"/>
        </w:numPr>
      </w:pPr>
      <w:r>
        <w:t>Next Steps</w:t>
      </w:r>
    </w:p>
    <w:p w14:paraId="3BA096CB" w14:textId="0DB375FB" w:rsidR="00EA39A7" w:rsidRPr="00017BA2" w:rsidRDefault="00017BA2">
      <w:pPr>
        <w:pStyle w:val="1"/>
        <w:rPr>
          <w:rFonts w:ascii="Aptos" w:eastAsia="Aptos" w:hAnsi="Aptos" w:cs="Times New Roman"/>
          <w:b w:val="0"/>
          <w:bCs w:val="0"/>
          <w:color w:val="auto"/>
          <w:sz w:val="24"/>
          <w:szCs w:val="22"/>
          <w:lang w:eastAsia="zh-CN"/>
        </w:rPr>
      </w:pPr>
      <w:r>
        <w:rPr>
          <w:rFonts w:ascii="Aptos" w:eastAsia="宋体" w:hAnsi="Aptos" w:cs="Times New Roman" w:hint="eastAsia"/>
          <w:b w:val="0"/>
          <w:bCs w:val="0"/>
          <w:color w:val="auto"/>
          <w:sz w:val="24"/>
          <w:szCs w:val="22"/>
          <w:lang w:eastAsia="zh-CN"/>
        </w:rPr>
        <w:t>-</w:t>
      </w:r>
      <w:r w:rsidR="00EA39A7" w:rsidRPr="00EA39A7">
        <w:rPr>
          <w:rFonts w:ascii="Aptos" w:eastAsia="Aptos" w:hAnsi="Aptos" w:cs="Times New Roman"/>
          <w:b w:val="0"/>
          <w:bCs w:val="0"/>
          <w:color w:val="auto"/>
          <w:sz w:val="24"/>
          <w:szCs w:val="22"/>
          <w:lang w:eastAsia="zh-CN"/>
        </w:rPr>
        <w:t>Conduct the final system check</w:t>
      </w:r>
      <w:r w:rsidR="00EA39A7" w:rsidRPr="00EA39A7">
        <w:rPr>
          <w:rFonts w:ascii="Aptos" w:eastAsia="Aptos" w:hAnsi="Aptos" w:cs="Times New Roman"/>
          <w:b w:val="0"/>
          <w:bCs w:val="0"/>
          <w:color w:val="auto"/>
          <w:sz w:val="24"/>
          <w:szCs w:val="22"/>
          <w:lang w:eastAsia="zh-CN"/>
        </w:rPr>
        <w:br/>
      </w:r>
      <w:r>
        <w:rPr>
          <w:rFonts w:ascii="Aptos" w:eastAsia="宋体" w:hAnsi="Aptos" w:cs="Times New Roman" w:hint="eastAsia"/>
          <w:b w:val="0"/>
          <w:bCs w:val="0"/>
          <w:color w:val="auto"/>
          <w:sz w:val="24"/>
          <w:szCs w:val="22"/>
          <w:lang w:eastAsia="zh-CN"/>
        </w:rPr>
        <w:t>-</w:t>
      </w:r>
      <w:r w:rsidR="00EA39A7" w:rsidRPr="00EA39A7">
        <w:rPr>
          <w:rFonts w:ascii="Aptos" w:eastAsia="Aptos" w:hAnsi="Aptos" w:cs="Times New Roman"/>
          <w:b w:val="0"/>
          <w:bCs w:val="0"/>
          <w:color w:val="auto"/>
          <w:sz w:val="24"/>
          <w:szCs w:val="22"/>
          <w:lang w:eastAsia="zh-CN"/>
        </w:rPr>
        <w:t>Rehearse the project presentation</w:t>
      </w:r>
      <w:r w:rsidR="00EA39A7" w:rsidRPr="00EA39A7">
        <w:rPr>
          <w:rFonts w:ascii="Aptos" w:eastAsia="Aptos" w:hAnsi="Aptos" w:cs="Times New Roman"/>
          <w:b w:val="0"/>
          <w:bCs w:val="0"/>
          <w:color w:val="auto"/>
          <w:sz w:val="24"/>
          <w:szCs w:val="22"/>
          <w:lang w:eastAsia="zh-CN"/>
        </w:rPr>
        <w:br/>
      </w:r>
      <w:r>
        <w:rPr>
          <w:rFonts w:ascii="Aptos" w:eastAsia="宋体" w:hAnsi="Aptos" w:cs="Times New Roman" w:hint="eastAsia"/>
          <w:b w:val="0"/>
          <w:bCs w:val="0"/>
          <w:color w:val="auto"/>
          <w:sz w:val="24"/>
          <w:szCs w:val="22"/>
          <w:lang w:eastAsia="zh-CN"/>
        </w:rPr>
        <w:t>-</w:t>
      </w:r>
      <w:r w:rsidR="00EA39A7" w:rsidRPr="00EA39A7">
        <w:rPr>
          <w:rFonts w:ascii="Aptos" w:eastAsia="Aptos" w:hAnsi="Aptos" w:cs="Times New Roman"/>
          <w:b w:val="0"/>
          <w:bCs w:val="0"/>
          <w:color w:val="auto"/>
          <w:sz w:val="24"/>
          <w:szCs w:val="22"/>
          <w:lang w:eastAsia="zh-CN"/>
        </w:rPr>
        <w:t>Submit the project and all documentation</w:t>
      </w:r>
    </w:p>
    <w:p w14:paraId="4DF4E8B1" w14:textId="102D79A6" w:rsidR="007E5A94" w:rsidRDefault="00000000">
      <w:pPr>
        <w:pStyle w:val="1"/>
      </w:pPr>
      <w:r>
        <w:t>10. Next Meeting</w:t>
      </w:r>
    </w:p>
    <w:p w14:paraId="478FB900" w14:textId="0BB1CB09" w:rsidR="007E5A94" w:rsidRDefault="00000000">
      <w:pPr>
        <w:spacing w:after="40"/>
        <w:ind w:left="288"/>
      </w:pPr>
      <w:r>
        <w:t>Date: _________</w:t>
      </w:r>
      <w:r w:rsidR="00A536AD">
        <w:rPr>
          <w:rFonts w:eastAsia="宋体" w:hint="eastAsia"/>
          <w:lang w:eastAsia="zh-CN"/>
        </w:rPr>
        <w:t>2</w:t>
      </w:r>
      <w:r w:rsidR="007B42ED">
        <w:rPr>
          <w:rFonts w:eastAsia="宋体" w:hint="eastAsia"/>
          <w:lang w:eastAsia="zh-CN"/>
        </w:rPr>
        <w:t>5</w:t>
      </w:r>
      <w:r w:rsidR="00A536AD">
        <w:rPr>
          <w:rFonts w:eastAsia="宋体" w:hint="eastAsia"/>
          <w:lang w:eastAsia="zh-CN"/>
        </w:rPr>
        <w:t>-4</w:t>
      </w:r>
      <w:r>
        <w:t>-2026___________    Time: _________14:00-15:00___________</w:t>
      </w:r>
    </w:p>
    <w:p w14:paraId="6FB901A6" w14:textId="77777777" w:rsidR="007E5A94" w:rsidRDefault="00000000">
      <w:pPr>
        <w:spacing w:after="40"/>
        <w:ind w:left="288"/>
      </w:pPr>
      <w:r>
        <w:t>Location / Platform: __________________Tencent Meeting________________________</w:t>
      </w:r>
    </w:p>
    <w:sectPr w:rsidR="007E5A94">
      <w:footerReference w:type="default" r:id="rId7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DEF61" w14:textId="77777777" w:rsidR="005C56AE" w:rsidRDefault="005C56AE">
      <w:pPr>
        <w:spacing w:line="240" w:lineRule="auto"/>
      </w:pPr>
      <w:r>
        <w:separator/>
      </w:r>
    </w:p>
  </w:endnote>
  <w:endnote w:type="continuationSeparator" w:id="0">
    <w:p w14:paraId="34D1C2BE" w14:textId="77777777" w:rsidR="005C56AE" w:rsidRDefault="005C56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7F069" w14:textId="77777777" w:rsidR="007E5A94" w:rsidRDefault="00000000">
    <w:pPr>
      <w:pStyle w:val="ab"/>
      <w:jc w:val="center"/>
    </w:pPr>
    <w:r>
      <w:rPr>
        <w:color w:val="787878"/>
        <w:sz w:val="17"/>
      </w:rPr>
      <w:t>Meeting Minutes Template - Software Engineering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AC1EC" w14:textId="77777777" w:rsidR="005C56AE" w:rsidRDefault="005C56AE">
      <w:pPr>
        <w:spacing w:after="0"/>
      </w:pPr>
      <w:r>
        <w:separator/>
      </w:r>
    </w:p>
  </w:footnote>
  <w:footnote w:type="continuationSeparator" w:id="0">
    <w:p w14:paraId="1E510E47" w14:textId="77777777" w:rsidR="005C56AE" w:rsidRDefault="005C56A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DBC645"/>
    <w:multiLevelType w:val="singleLevel"/>
    <w:tmpl w:val="C0DBC645"/>
    <w:lvl w:ilvl="0">
      <w:start w:val="9"/>
      <w:numFmt w:val="decimal"/>
      <w:suff w:val="space"/>
      <w:lvlText w:val="%1."/>
      <w:lvlJc w:val="left"/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2163093">
    <w:abstractNumId w:val="2"/>
  </w:num>
  <w:num w:numId="2" w16cid:durableId="834614118">
    <w:abstractNumId w:val="5"/>
  </w:num>
  <w:num w:numId="3" w16cid:durableId="1868518350">
    <w:abstractNumId w:val="6"/>
  </w:num>
  <w:num w:numId="4" w16cid:durableId="859901070">
    <w:abstractNumId w:val="3"/>
  </w:num>
  <w:num w:numId="5" w16cid:durableId="1521551890">
    <w:abstractNumId w:val="1"/>
  </w:num>
  <w:num w:numId="6" w16cid:durableId="52166683">
    <w:abstractNumId w:val="4"/>
  </w:num>
  <w:num w:numId="7" w16cid:durableId="1564369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BA2"/>
    <w:rsid w:val="0002578D"/>
    <w:rsid w:val="00034616"/>
    <w:rsid w:val="0006063C"/>
    <w:rsid w:val="0015074B"/>
    <w:rsid w:val="00154151"/>
    <w:rsid w:val="00194F98"/>
    <w:rsid w:val="00215C26"/>
    <w:rsid w:val="0029639D"/>
    <w:rsid w:val="00326F90"/>
    <w:rsid w:val="0032773C"/>
    <w:rsid w:val="004D735B"/>
    <w:rsid w:val="005839AC"/>
    <w:rsid w:val="005C56AE"/>
    <w:rsid w:val="00697A2A"/>
    <w:rsid w:val="006A1E7B"/>
    <w:rsid w:val="00743794"/>
    <w:rsid w:val="0078708E"/>
    <w:rsid w:val="007978A4"/>
    <w:rsid w:val="007B42ED"/>
    <w:rsid w:val="007E5A94"/>
    <w:rsid w:val="007F36C2"/>
    <w:rsid w:val="00857718"/>
    <w:rsid w:val="0092440D"/>
    <w:rsid w:val="00966C99"/>
    <w:rsid w:val="009758B1"/>
    <w:rsid w:val="009876CD"/>
    <w:rsid w:val="00A536AD"/>
    <w:rsid w:val="00AA1D8D"/>
    <w:rsid w:val="00AD5AC7"/>
    <w:rsid w:val="00B47730"/>
    <w:rsid w:val="00CB0664"/>
    <w:rsid w:val="00E35F4C"/>
    <w:rsid w:val="00EA39A7"/>
    <w:rsid w:val="00ED369E"/>
    <w:rsid w:val="00FC693F"/>
    <w:rsid w:val="57A49EC0"/>
    <w:rsid w:val="67DFA557"/>
    <w:rsid w:val="75FDBE4F"/>
    <w:rsid w:val="76FFAE22"/>
    <w:rsid w:val="7AED8912"/>
    <w:rsid w:val="7E4FD152"/>
    <w:rsid w:val="ABC1B084"/>
    <w:rsid w:val="FA6E0CAB"/>
    <w:rsid w:val="FEBA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197E3D"/>
  <w14:defaultImageDpi w14:val="300"/>
  <w15:docId w15:val="{87D77003-FB0B-40DD-9DC2-7BD271D8F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ptos" w:eastAsia="Aptos" w:hAnsi="Aptos" w:cstheme="minorBidi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7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af2">
    <w:name w:val="Normal (Web)"/>
    <w:basedOn w:val="a1"/>
    <w:uiPriority w:val="99"/>
    <w:semiHidden/>
    <w:unhideWhenUsed/>
    <w:pPr>
      <w:spacing w:beforeAutospacing="1" w:after="0" w:afterAutospacing="1"/>
    </w:pPr>
    <w:rPr>
      <w:rFonts w:cs="Times New Roman"/>
      <w:sz w:val="24"/>
      <w:lang w:eastAsia="zh-CN"/>
    </w:r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0"/>
      <w:szCs w:val="52"/>
    </w:rPr>
  </w:style>
  <w:style w:type="table" w:styleId="af5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f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1">
    <w:name w:val="Quote"/>
    <w:basedOn w:val="a1"/>
    <w:next w:val="a1"/>
    <w:link w:val="aff2"/>
    <w:uiPriority w:val="29"/>
    <w:qFormat/>
    <w:rPr>
      <w:i/>
      <w:iCs/>
      <w:color w:val="000000" w:themeColor="text1"/>
    </w:rPr>
  </w:style>
  <w:style w:type="character" w:customStyle="1" w:styleId="aff2">
    <w:name w:val="引用 字符"/>
    <w:basedOn w:val="a2"/>
    <w:link w:val="aff1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3">
    <w:name w:val="Intense Quote"/>
    <w:basedOn w:val="a1"/>
    <w:next w:val="a1"/>
    <w:link w:val="aff4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4">
    <w:name w:val="明显引用 字符"/>
    <w:basedOn w:val="a2"/>
    <w:link w:val="aff3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Zishuo Zhao [sc232zz]</cp:lastModifiedBy>
  <cp:revision>23</cp:revision>
  <dcterms:created xsi:type="dcterms:W3CDTF">2013-12-25T07:15:00Z</dcterms:created>
  <dcterms:modified xsi:type="dcterms:W3CDTF">2026-04-12T13:18:00Z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440E6BBAC3B85C9A3CCAC46970099218_43</vt:lpwstr>
  </property>
</Properties>
</file>