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95BE2" w14:textId="77777777" w:rsidR="004055C7" w:rsidRDefault="00000000">
      <w:pPr>
        <w:pStyle w:val="af3"/>
        <w:jc w:val="center"/>
      </w:pPr>
      <w:r>
        <w:t>Software Engineering Project Meeting Minutes</w:t>
      </w:r>
    </w:p>
    <w:p w14:paraId="1C86E0CB" w14:textId="77777777" w:rsidR="004055C7" w:rsidRDefault="00000000">
      <w:pPr>
        <w:spacing w:after="280"/>
        <w:jc w:val="center"/>
      </w:pPr>
      <w:r>
        <w:rPr>
          <w:i/>
          <w:color w:val="606060"/>
        </w:rPr>
        <w:t>Word Template for GitHub Wiki / Coursework Records</w:t>
      </w:r>
    </w:p>
    <w:p w14:paraId="7D6A909A" w14:textId="77777777" w:rsidR="004055C7" w:rsidRDefault="00000000">
      <w:pPr>
        <w:pStyle w:val="1"/>
      </w:pPr>
      <w:r>
        <w:t>1. Meeting Details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024"/>
        <w:gridCol w:w="2016"/>
        <w:gridCol w:w="2880"/>
      </w:tblGrid>
      <w:tr w:rsidR="004055C7" w14:paraId="31AB455E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A615F" w14:textId="77777777" w:rsidR="004055C7" w:rsidRDefault="00000000">
            <w:pPr>
              <w:spacing w:after="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67C69" w14:textId="77777777" w:rsidR="004055C7" w:rsidRDefault="00000000">
            <w:pPr>
              <w:spacing w:after="0"/>
            </w:pPr>
            <w:r>
              <w:t>CWK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FAE93" w14:textId="77777777" w:rsidR="004055C7" w:rsidRDefault="00000000">
            <w:pPr>
              <w:spacing w:after="0"/>
            </w:pPr>
            <w:r>
              <w:rPr>
                <w:b/>
                <w:sz w:val="20"/>
              </w:rPr>
              <w:t xml:space="preserve"> Week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8FC7F" w14:textId="3C3DDF05" w:rsidR="004055C7" w:rsidRPr="005D372E" w:rsidRDefault="005D372E">
            <w:pPr>
              <w:spacing w:after="0"/>
              <w:rPr>
                <w:rFonts w:eastAsia="宋体"/>
                <w:lang w:eastAsia="zh-CN"/>
              </w:rPr>
            </w:pPr>
            <w:r>
              <w:t>Week</w:t>
            </w:r>
            <w:r>
              <w:rPr>
                <w:rFonts w:eastAsia="宋体" w:hint="eastAsia"/>
                <w:lang w:eastAsia="zh-CN"/>
              </w:rPr>
              <w:t>4</w:t>
            </w:r>
          </w:p>
        </w:tc>
      </w:tr>
      <w:tr w:rsidR="004055C7" w14:paraId="2220FC71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0FE98" w14:textId="77777777" w:rsidR="004055C7" w:rsidRDefault="00000000">
            <w:pPr>
              <w:spacing w:after="0"/>
            </w:pPr>
            <w:r>
              <w:rPr>
                <w:b/>
                <w:sz w:val="20"/>
              </w:rPr>
              <w:t>Meeting Title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3BFB8" w14:textId="4B7629D1" w:rsidR="004055C7" w:rsidRDefault="0068127F">
            <w:pPr>
              <w:pStyle w:val="af2"/>
            </w:pPr>
            <w:r w:rsidRPr="0068127F">
              <w:t xml:space="preserve">Sprint </w:t>
            </w:r>
            <w:r>
              <w:rPr>
                <w:rFonts w:eastAsia="宋体" w:hint="eastAsia"/>
              </w:rPr>
              <w:t>2</w:t>
            </w:r>
            <w:r w:rsidRPr="0068127F">
              <w:t xml:space="preserve"> Progress Review and Testing Coordination Meeting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EE004" w14:textId="77777777" w:rsidR="004055C7" w:rsidRDefault="00000000"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4E20E" w14:textId="3573083B" w:rsidR="004055C7" w:rsidRDefault="00F115C8">
            <w:pPr>
              <w:spacing w:after="0"/>
            </w:pPr>
            <w:r w:rsidRPr="00F115C8">
              <w:t>1</w:t>
            </w:r>
            <w:r w:rsidR="00414FB1">
              <w:rPr>
                <w:rFonts w:eastAsia="宋体" w:hint="eastAsia"/>
                <w:lang w:eastAsia="zh-CN"/>
              </w:rPr>
              <w:t>1</w:t>
            </w:r>
            <w:r w:rsidRPr="00F115C8">
              <w:t>-4-2026</w:t>
            </w:r>
          </w:p>
        </w:tc>
      </w:tr>
      <w:tr w:rsidR="004055C7" w14:paraId="79A778FF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14E38" w14:textId="77777777" w:rsidR="004055C7" w:rsidRDefault="00000000">
            <w:pPr>
              <w:spacing w:after="0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2AC03" w14:textId="77777777" w:rsidR="004055C7" w:rsidRDefault="00000000">
            <w:pPr>
              <w:spacing w:after="0"/>
            </w:pPr>
            <w:r>
              <w:t>14:00-15:00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DB79F" w14:textId="77777777" w:rsidR="004055C7" w:rsidRDefault="00000000">
            <w:pPr>
              <w:spacing w:after="0"/>
            </w:pPr>
            <w:r>
              <w:rPr>
                <w:b/>
                <w:sz w:val="20"/>
              </w:rPr>
              <w:t>Location / Platform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A2201" w14:textId="77777777" w:rsidR="004055C7" w:rsidRDefault="00000000">
            <w:pPr>
              <w:spacing w:after="0"/>
            </w:pPr>
            <w:r>
              <w:t>Tencent Meeting</w:t>
            </w:r>
          </w:p>
        </w:tc>
      </w:tr>
      <w:tr w:rsidR="004055C7" w14:paraId="265A61E6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9B969" w14:textId="77777777" w:rsidR="004055C7" w:rsidRDefault="00000000">
            <w:pPr>
              <w:spacing w:after="0"/>
            </w:pPr>
            <w:r>
              <w:rPr>
                <w:b/>
                <w:sz w:val="20"/>
              </w:rPr>
              <w:t>Chairperson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AC4D7" w14:textId="77777777" w:rsidR="004055C7" w:rsidRDefault="00000000">
            <w:pPr>
              <w:spacing w:after="0"/>
            </w:pPr>
            <w:r>
              <w:t>Wang Yusen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E41D4" w14:textId="77777777" w:rsidR="004055C7" w:rsidRDefault="00000000">
            <w:pPr>
              <w:spacing w:after="0"/>
            </w:pPr>
            <w:r>
              <w:rPr>
                <w:b/>
                <w:sz w:val="20"/>
              </w:rPr>
              <w:t>Minute Taker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00DB4" w14:textId="77777777" w:rsidR="004055C7" w:rsidRDefault="00000000">
            <w:pPr>
              <w:spacing w:after="0"/>
            </w:pPr>
            <w:r>
              <w:t>Zhao Zishuo</w:t>
            </w:r>
          </w:p>
        </w:tc>
      </w:tr>
    </w:tbl>
    <w:p w14:paraId="746A6E2C" w14:textId="77777777" w:rsidR="004055C7" w:rsidRDefault="00000000">
      <w:pPr>
        <w:pStyle w:val="1"/>
      </w:pPr>
      <w:r>
        <w:t>2. Attendees and Attendance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168"/>
        <w:gridCol w:w="2304"/>
      </w:tblGrid>
      <w:tr w:rsidR="004055C7" w14:paraId="5F93717C" w14:textId="77777777">
        <w:trPr>
          <w:jc w:val="center"/>
        </w:trPr>
        <w:tc>
          <w:tcPr>
            <w:tcW w:w="36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181F9" w14:textId="77777777" w:rsidR="004055C7" w:rsidRDefault="00000000">
            <w:r>
              <w:rPr>
                <w:b/>
                <w:sz w:val="20"/>
              </w:rPr>
              <w:t>Member Name</w:t>
            </w:r>
          </w:p>
        </w:tc>
        <w:tc>
          <w:tcPr>
            <w:tcW w:w="31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40E30" w14:textId="77777777" w:rsidR="004055C7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23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13462" w14:textId="77777777" w:rsidR="004055C7" w:rsidRDefault="00000000">
            <w:r>
              <w:rPr>
                <w:b/>
                <w:sz w:val="20"/>
              </w:rPr>
              <w:t>Present?</w:t>
            </w:r>
          </w:p>
        </w:tc>
      </w:tr>
      <w:tr w:rsidR="004055C7" w14:paraId="5D468CE0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592BD" w14:textId="77777777" w:rsidR="004055C7" w:rsidRDefault="00000000">
            <w:r>
              <w:t>Zhang Ruipeng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B3DB1" w14:textId="77777777" w:rsidR="004055C7" w:rsidRDefault="00000000">
            <w:r>
              <w:t>PL (Plant)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A91C2" w14:textId="77777777" w:rsidR="004055C7" w:rsidRDefault="00000000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4055C7" w14:paraId="4CFE4972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75F90" w14:textId="77777777" w:rsidR="004055C7" w:rsidRDefault="00000000">
            <w:r>
              <w:t>Zhao Zishuo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A10A0" w14:textId="77777777" w:rsidR="004055C7" w:rsidRDefault="00000000">
            <w:r>
              <w:rPr>
                <w:rFonts w:hint="eastAsia"/>
                <w:sz w:val="20"/>
              </w:rPr>
              <w:t>TW (Team Worker)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C8099" w14:textId="77777777" w:rsidR="004055C7" w:rsidRDefault="00000000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4055C7" w14:paraId="411FC8D5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4686A" w14:textId="77777777" w:rsidR="004055C7" w:rsidRDefault="00000000">
            <w:r>
              <w:t>Wang Yusen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687B9" w14:textId="77777777" w:rsidR="004055C7" w:rsidRDefault="00000000">
            <w:r>
              <w:rPr>
                <w:rFonts w:hint="eastAsia"/>
              </w:rPr>
              <w:t>CW (Company Worker)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1762F" w14:textId="77777777" w:rsidR="004055C7" w:rsidRDefault="00000000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4055C7" w14:paraId="60910BF6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87276" w14:textId="77777777" w:rsidR="004055C7" w:rsidRDefault="00000000">
            <w:r>
              <w:t>Liu Yutong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C05F6" w14:textId="77777777" w:rsidR="004055C7" w:rsidRDefault="00000000">
            <w:r>
              <w:rPr>
                <w:rFonts w:hint="eastAsia"/>
              </w:rPr>
              <w:t>SH (Shaper)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D9A31" w14:textId="77777777" w:rsidR="004055C7" w:rsidRDefault="00000000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4055C7" w14:paraId="541F8AFC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4C51E" w14:textId="77777777" w:rsidR="004055C7" w:rsidRDefault="00000000">
            <w:r>
              <w:t>Feng Junda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AE730" w14:textId="77777777" w:rsidR="004055C7" w:rsidRDefault="00000000">
            <w:pPr>
              <w:tabs>
                <w:tab w:val="center" w:pos="1556"/>
              </w:tabs>
            </w:pPr>
            <w:r>
              <w:rPr>
                <w:rFonts w:hint="eastAsia"/>
                <w:sz w:val="20"/>
              </w:rPr>
              <w:t>CF (Completer/Finisher)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40DBB" w14:textId="77777777" w:rsidR="004055C7" w:rsidRDefault="00000000">
            <w:pPr>
              <w:jc w:val="center"/>
            </w:pPr>
            <w:r>
              <w:rPr>
                <w:sz w:val="20"/>
              </w:rPr>
              <w:t>Yes</w:t>
            </w:r>
          </w:p>
        </w:tc>
      </w:tr>
    </w:tbl>
    <w:p w14:paraId="5923CD65" w14:textId="77777777" w:rsidR="004055C7" w:rsidRDefault="00000000">
      <w:pPr>
        <w:pStyle w:val="1"/>
        <w:rPr>
          <w:rFonts w:eastAsia="宋体"/>
          <w:lang w:eastAsia="zh-CN"/>
        </w:rPr>
      </w:pPr>
      <w:r>
        <w:t>3. Meeting Objective</w:t>
      </w:r>
    </w:p>
    <w:p w14:paraId="41D7232D" w14:textId="3DD20280" w:rsidR="009D1199" w:rsidRPr="009D1199" w:rsidRDefault="009D1199" w:rsidP="009D1199">
      <w:pPr>
        <w:pStyle w:val="af2"/>
      </w:pPr>
      <w:r w:rsidRPr="009D1199">
        <w:t xml:space="preserve"> Review of Sprint </w:t>
      </w:r>
      <w:r w:rsidR="00FD320F">
        <w:rPr>
          <w:rFonts w:eastAsia="宋体" w:hint="eastAsia"/>
        </w:rPr>
        <w:t>2</w:t>
      </w:r>
      <w:r w:rsidRPr="009D1199">
        <w:t xml:space="preserve"> features </w:t>
      </w:r>
    </w:p>
    <w:p w14:paraId="756D49DD" w14:textId="01E0F861" w:rsidR="009D1199" w:rsidRPr="009D1199" w:rsidRDefault="009D1199" w:rsidP="009D1199">
      <w:pPr>
        <w:pStyle w:val="af2"/>
      </w:pPr>
      <w:r w:rsidRPr="009D1199">
        <w:t xml:space="preserve">Coordinate system testing and bug fixing </w:t>
      </w:r>
    </w:p>
    <w:p w14:paraId="56057E50" w14:textId="32C78AAA" w:rsidR="009D1199" w:rsidRPr="009D1199" w:rsidRDefault="009D1199" w:rsidP="009D1199">
      <w:pPr>
        <w:pStyle w:val="af2"/>
      </w:pPr>
      <w:r w:rsidRPr="009D1199">
        <w:t>Identify remaining development tasks</w:t>
      </w:r>
    </w:p>
    <w:p w14:paraId="05E1B59A" w14:textId="77777777" w:rsidR="004055C7" w:rsidRDefault="00000000">
      <w:pPr>
        <w:pStyle w:val="1"/>
      </w:pPr>
      <w:r>
        <w:lastRenderedPageBreak/>
        <w:t>4. Agenda</w:t>
      </w:r>
    </w:p>
    <w:p w14:paraId="0DBA2467" w14:textId="77777777" w:rsidR="007A0EB3" w:rsidRPr="007A0EB3" w:rsidRDefault="00000000" w:rsidP="007A0EB3">
      <w:pPr>
        <w:pStyle w:val="af2"/>
        <w:numPr>
          <w:ilvl w:val="0"/>
          <w:numId w:val="8"/>
        </w:numPr>
      </w:pPr>
      <w:r>
        <w:t xml:space="preserve">- </w:t>
      </w:r>
      <w:r w:rsidR="007A0EB3" w:rsidRPr="007A0EB3">
        <w:t xml:space="preserve">Progress updates from frontend, backend, and testing </w:t>
      </w:r>
    </w:p>
    <w:p w14:paraId="39134D73" w14:textId="77777777" w:rsidR="007A0EB3" w:rsidRPr="007A0EB3" w:rsidRDefault="007A0EB3" w:rsidP="007A0EB3">
      <w:pPr>
        <w:pStyle w:val="af2"/>
        <w:numPr>
          <w:ilvl w:val="0"/>
          <w:numId w:val="8"/>
        </w:numPr>
      </w:pPr>
      <w:r w:rsidRPr="007A0EB3">
        <w:t xml:space="preserve">Discussion of current issues / risks </w:t>
      </w:r>
    </w:p>
    <w:p w14:paraId="348EF9F0" w14:textId="77777777" w:rsidR="007A0EB3" w:rsidRPr="007A0EB3" w:rsidRDefault="007A0EB3" w:rsidP="007A0EB3">
      <w:pPr>
        <w:pStyle w:val="af2"/>
        <w:numPr>
          <w:ilvl w:val="0"/>
          <w:numId w:val="8"/>
        </w:numPr>
      </w:pPr>
      <w:r w:rsidRPr="007A0EB3">
        <w:t xml:space="preserve">Decisions made during the meeting </w:t>
      </w:r>
    </w:p>
    <w:p w14:paraId="6C1738C3" w14:textId="77777777" w:rsidR="007A0EB3" w:rsidRPr="007A0EB3" w:rsidRDefault="007A0EB3" w:rsidP="007A0EB3">
      <w:pPr>
        <w:pStyle w:val="af2"/>
        <w:numPr>
          <w:ilvl w:val="0"/>
          <w:numId w:val="8"/>
        </w:numPr>
      </w:pPr>
      <w:r w:rsidRPr="007A0EB3">
        <w:t xml:space="preserve">Action items and deadlines </w:t>
      </w:r>
    </w:p>
    <w:p w14:paraId="36AB2FD3" w14:textId="51E9831B" w:rsidR="004055C7" w:rsidRDefault="00000000" w:rsidP="001502C6">
      <w:pPr>
        <w:pStyle w:val="1"/>
        <w:rPr>
          <w:rFonts w:eastAsia="宋体"/>
          <w:lang w:eastAsia="zh-CN"/>
        </w:rPr>
      </w:pPr>
      <w:r>
        <w:t>5. Progress Updates</w:t>
      </w:r>
    </w:p>
    <w:p w14:paraId="4AC3544B" w14:textId="77777777" w:rsidR="003D7DF7" w:rsidRPr="003D7DF7" w:rsidRDefault="003D7DF7" w:rsidP="003D7DF7">
      <w:pPr>
        <w:rPr>
          <w:rFonts w:eastAsia="宋体"/>
          <w:lang w:eastAsia="zh-CN"/>
        </w:rPr>
      </w:pPr>
    </w:p>
    <w:p w14:paraId="6D071E91" w14:textId="77777777" w:rsidR="00A114C3" w:rsidRPr="00A114C3" w:rsidRDefault="00A114C3" w:rsidP="00A114C3">
      <w:pPr>
        <w:rPr>
          <w:rFonts w:cs="Times New Roman"/>
          <w:sz w:val="24"/>
          <w:lang w:eastAsia="zh-CN"/>
        </w:rPr>
      </w:pPr>
      <w:r w:rsidRPr="00A114C3">
        <w:rPr>
          <w:rFonts w:cs="Times New Roman"/>
          <w:sz w:val="24"/>
          <w:lang w:eastAsia="zh-CN"/>
        </w:rPr>
        <w:t>Frontend - Completed work:</w:t>
      </w:r>
      <w:r w:rsidRPr="00A114C3">
        <w:rPr>
          <w:rFonts w:cs="Times New Roman"/>
          <w:sz w:val="24"/>
          <w:lang w:eastAsia="zh-CN"/>
        </w:rPr>
        <w:br/>
        <w:t>Improved UI layout and enhanced responsiveness. Updated booking pages and admin dashboard interface.</w:t>
      </w:r>
    </w:p>
    <w:p w14:paraId="452C85FB" w14:textId="77777777" w:rsidR="00A114C3" w:rsidRPr="00A114C3" w:rsidRDefault="00A114C3" w:rsidP="00A114C3">
      <w:pPr>
        <w:rPr>
          <w:rFonts w:cs="Times New Roman"/>
          <w:sz w:val="24"/>
          <w:lang w:eastAsia="zh-CN"/>
        </w:rPr>
      </w:pPr>
      <w:r w:rsidRPr="00A114C3">
        <w:rPr>
          <w:rFonts w:cs="Times New Roman"/>
          <w:sz w:val="24"/>
          <w:lang w:eastAsia="zh-CN"/>
        </w:rPr>
        <w:t>Frontend - Current work in progress:</w:t>
      </w:r>
      <w:r w:rsidRPr="00A114C3">
        <w:rPr>
          <w:rFonts w:cs="Times New Roman"/>
          <w:sz w:val="24"/>
          <w:lang w:eastAsia="zh-CN"/>
        </w:rPr>
        <w:br/>
        <w:t>Refining user experience and improving visual consistency across pages.</w:t>
      </w:r>
    </w:p>
    <w:p w14:paraId="581CB7D6" w14:textId="77777777" w:rsidR="00A114C3" w:rsidRPr="00A114C3" w:rsidRDefault="00A114C3" w:rsidP="00A114C3">
      <w:pPr>
        <w:rPr>
          <w:rFonts w:cs="Times New Roman"/>
          <w:sz w:val="24"/>
          <w:lang w:eastAsia="zh-CN"/>
        </w:rPr>
      </w:pPr>
      <w:r w:rsidRPr="00A114C3">
        <w:rPr>
          <w:rFonts w:cs="Times New Roman"/>
          <w:sz w:val="24"/>
          <w:lang w:eastAsia="zh-CN"/>
        </w:rPr>
        <w:t>Backend - Completed work:</w:t>
      </w:r>
      <w:r w:rsidRPr="00A114C3">
        <w:rPr>
          <w:rFonts w:cs="Times New Roman"/>
          <w:sz w:val="24"/>
          <w:lang w:eastAsia="zh-CN"/>
        </w:rPr>
        <w:br/>
        <w:t>Implemented income statistics and rental price configuration functions. Added issue reporting and issue management features.</w:t>
      </w:r>
    </w:p>
    <w:p w14:paraId="60C57BC9" w14:textId="77777777" w:rsidR="00A114C3" w:rsidRPr="00A114C3" w:rsidRDefault="00A114C3" w:rsidP="00A114C3">
      <w:pPr>
        <w:rPr>
          <w:rFonts w:cs="Times New Roman"/>
          <w:sz w:val="24"/>
          <w:lang w:eastAsia="zh-CN"/>
        </w:rPr>
      </w:pPr>
      <w:r w:rsidRPr="00A114C3">
        <w:rPr>
          <w:rFonts w:cs="Times New Roman"/>
          <w:sz w:val="24"/>
          <w:lang w:eastAsia="zh-CN"/>
        </w:rPr>
        <w:t>Backend - Current work in progress:</w:t>
      </w:r>
      <w:r w:rsidRPr="00A114C3">
        <w:rPr>
          <w:rFonts w:cs="Times New Roman"/>
          <w:sz w:val="24"/>
          <w:lang w:eastAsia="zh-CN"/>
        </w:rPr>
        <w:br/>
        <w:t>Optimising data validation and improving system security mechanisms.</w:t>
      </w:r>
    </w:p>
    <w:p w14:paraId="132AAF34" w14:textId="77777777" w:rsidR="00A114C3" w:rsidRPr="00A114C3" w:rsidRDefault="00A114C3" w:rsidP="00A114C3">
      <w:pPr>
        <w:rPr>
          <w:rFonts w:cs="Times New Roman"/>
          <w:sz w:val="24"/>
          <w:lang w:eastAsia="zh-CN"/>
        </w:rPr>
      </w:pPr>
      <w:r w:rsidRPr="00A114C3">
        <w:rPr>
          <w:rFonts w:cs="Times New Roman"/>
          <w:sz w:val="24"/>
          <w:lang w:eastAsia="zh-CN"/>
        </w:rPr>
        <w:t>Testing - Completed work:</w:t>
      </w:r>
      <w:r w:rsidRPr="00A114C3">
        <w:rPr>
          <w:rFonts w:cs="Times New Roman"/>
          <w:sz w:val="24"/>
          <w:lang w:eastAsia="zh-CN"/>
        </w:rPr>
        <w:br/>
        <w:t>Designed test cases and conducted functional testing on booking and payment features.</w:t>
      </w:r>
    </w:p>
    <w:p w14:paraId="02C3CC2C" w14:textId="165460F2" w:rsidR="004055C7" w:rsidRPr="001502C6" w:rsidRDefault="00A114C3">
      <w:pPr>
        <w:rPr>
          <w:rFonts w:eastAsia="宋体" w:cs="Times New Roman"/>
          <w:sz w:val="24"/>
          <w:lang w:eastAsia="zh-CN"/>
        </w:rPr>
      </w:pPr>
      <w:r w:rsidRPr="00A114C3">
        <w:rPr>
          <w:rFonts w:cs="Times New Roman"/>
          <w:sz w:val="24"/>
          <w:lang w:eastAsia="zh-CN"/>
        </w:rPr>
        <w:t>Testing - Bugs / quality issues found:</w:t>
      </w:r>
      <w:r w:rsidRPr="00A114C3">
        <w:rPr>
          <w:rFonts w:cs="Times New Roman"/>
          <w:sz w:val="24"/>
          <w:lang w:eastAsia="zh-CN"/>
        </w:rPr>
        <w:br/>
        <w:t>Minor UI inconsistencies and validation issues identified.</w:t>
      </w:r>
    </w:p>
    <w:p w14:paraId="427F9786" w14:textId="5E4FF172" w:rsidR="00EF18CE" w:rsidRPr="00EF18CE" w:rsidRDefault="00000000" w:rsidP="00BC2257">
      <w:pPr>
        <w:pStyle w:val="1"/>
        <w:rPr>
          <w:rFonts w:eastAsia="宋体"/>
          <w:lang w:eastAsia="zh-CN"/>
        </w:rPr>
      </w:pPr>
      <w:r>
        <w:t>6. Issues Discussed</w:t>
      </w:r>
    </w:p>
    <w:p w14:paraId="1D71EE81" w14:textId="2FD85091" w:rsidR="00EF18CE" w:rsidRPr="00EF18CE" w:rsidRDefault="00E102BD" w:rsidP="00EF18CE">
      <w:pPr>
        <w:pStyle w:val="af2"/>
      </w:pPr>
      <w:r>
        <w:rPr>
          <w:rFonts w:eastAsia="宋体" w:hint="eastAsia"/>
        </w:rPr>
        <w:t>1.</w:t>
      </w:r>
      <w:r w:rsidR="00EF18CE" w:rsidRPr="00EF18CE">
        <w:t>Some features lacked sufficient testing coverage.</w:t>
      </w:r>
    </w:p>
    <w:p w14:paraId="36D779C5" w14:textId="09DD4CAB" w:rsidR="00EF18CE" w:rsidRPr="00EF18CE" w:rsidRDefault="00E102BD" w:rsidP="00EF18CE">
      <w:pPr>
        <w:pStyle w:val="af2"/>
      </w:pPr>
      <w:r>
        <w:rPr>
          <w:rFonts w:eastAsia="宋体" w:hint="eastAsia"/>
        </w:rPr>
        <w:t>2.</w:t>
      </w:r>
      <w:r w:rsidR="00EF18CE" w:rsidRPr="00EF18CE">
        <w:t>UI consistency across pages needed improvement.</w:t>
      </w:r>
    </w:p>
    <w:p w14:paraId="6803084B" w14:textId="7AEB6183" w:rsidR="00EF18CE" w:rsidRPr="00EF18CE" w:rsidRDefault="00E102BD" w:rsidP="00EF18CE">
      <w:pPr>
        <w:pStyle w:val="af2"/>
        <w:rPr>
          <w:rFonts w:eastAsia="宋体"/>
        </w:rPr>
      </w:pPr>
      <w:r>
        <w:rPr>
          <w:rFonts w:eastAsia="宋体" w:hint="eastAsia"/>
        </w:rPr>
        <w:t>3.</w:t>
      </w:r>
      <w:r w:rsidR="00EF18CE" w:rsidRPr="00EF18CE">
        <w:t>Minor bugs affected overall user experience.</w:t>
      </w:r>
    </w:p>
    <w:p w14:paraId="67F3BE7C" w14:textId="77777777" w:rsidR="004055C7" w:rsidRDefault="00000000">
      <w:pPr>
        <w:pStyle w:val="1"/>
      </w:pPr>
      <w:r>
        <w:lastRenderedPageBreak/>
        <w:t>7. Decisions Made</w:t>
      </w:r>
    </w:p>
    <w:p w14:paraId="1A622DCE" w14:textId="557BE9B5" w:rsidR="005E234D" w:rsidRPr="006A032A" w:rsidRDefault="005E234D" w:rsidP="006A032A">
      <w:pPr>
        <w:pStyle w:val="af2"/>
        <w:rPr>
          <w:rFonts w:eastAsia="宋体"/>
        </w:rPr>
      </w:pPr>
      <w:r w:rsidRPr="006A032A">
        <w:rPr>
          <w:rFonts w:eastAsia="宋体" w:hint="eastAsia"/>
        </w:rPr>
        <w:t>1.</w:t>
      </w:r>
      <w:r w:rsidRPr="006A032A">
        <w:rPr>
          <w:rFonts w:eastAsia="宋体"/>
        </w:rPr>
        <w:t>Priorities bug fixing and system stability.</w:t>
      </w:r>
      <w:r w:rsidRPr="006A032A">
        <w:rPr>
          <w:rFonts w:eastAsia="宋体"/>
        </w:rPr>
        <w:br/>
        <w:t>2. Focus on testing instead of adding new features.</w:t>
      </w:r>
      <w:r w:rsidRPr="006A032A">
        <w:rPr>
          <w:rFonts w:eastAsia="宋体"/>
        </w:rPr>
        <w:br/>
      </w:r>
      <w:r w:rsidRPr="006A032A">
        <w:rPr>
          <w:rFonts w:eastAsia="宋体" w:hint="eastAsia"/>
        </w:rPr>
        <w:t>3</w:t>
      </w:r>
      <w:r w:rsidRPr="006A032A">
        <w:rPr>
          <w:rFonts w:eastAsia="宋体"/>
        </w:rPr>
        <w:t>. Ensure all core functions are completed before final stage.</w:t>
      </w:r>
    </w:p>
    <w:p w14:paraId="61DCB614" w14:textId="44415B8E" w:rsidR="004055C7" w:rsidRDefault="00000000">
      <w:pPr>
        <w:pStyle w:val="1"/>
      </w:pPr>
      <w:r>
        <w:t>8. Action Items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055C7" w14:paraId="652DB157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20F01" w14:textId="77777777" w:rsidR="004055C7" w:rsidRDefault="00000000">
            <w:pPr>
              <w:jc w:val="center"/>
            </w:pPr>
            <w:r>
              <w:rPr>
                <w:b/>
                <w:sz w:val="20"/>
              </w:rPr>
              <w:t>Task / Action Item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68F39" w14:textId="77777777" w:rsidR="004055C7" w:rsidRDefault="00000000">
            <w:pPr>
              <w:jc w:val="center"/>
            </w:pPr>
            <w:r>
              <w:rPr>
                <w:b/>
                <w:sz w:val="20"/>
              </w:rPr>
              <w:t>Responsible Member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17346" w14:textId="77777777" w:rsidR="004055C7" w:rsidRDefault="00000000">
            <w:pPr>
              <w:jc w:val="center"/>
            </w:pPr>
            <w:r>
              <w:rPr>
                <w:b/>
                <w:sz w:val="20"/>
              </w:rPr>
              <w:t>Deadline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FF7AF" w14:textId="77777777" w:rsidR="004055C7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793343" w14:paraId="1BECABB1" w14:textId="77777777" w:rsidTr="00234B7E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93C5D" w14:textId="616AF2D8" w:rsidR="00793343" w:rsidRDefault="00793343" w:rsidP="00793343">
            <w:pPr>
              <w:pStyle w:val="af2"/>
            </w:pPr>
            <w:r w:rsidRPr="005228A7">
              <w:t>Fix bugs in booking and payment modules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D7988" w14:textId="5EC6FF41" w:rsidR="00793343" w:rsidRDefault="00793343" w:rsidP="00E95DD5">
            <w:pPr>
              <w:jc w:val="center"/>
            </w:pPr>
            <w:r w:rsidRPr="00450B16">
              <w:t>Liu Yutong / Wang Yusen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7BFD4C" w14:textId="00DD3421" w:rsidR="00793343" w:rsidRDefault="00793343" w:rsidP="00E95DD5">
            <w:pPr>
              <w:jc w:val="center"/>
            </w:pPr>
            <w:r w:rsidRPr="00FA7427">
              <w:t>13-4-2026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10A80" w14:textId="77777777" w:rsidR="00793343" w:rsidRDefault="00793343" w:rsidP="00793343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Open</w:t>
            </w:r>
          </w:p>
        </w:tc>
      </w:tr>
      <w:tr w:rsidR="00793343" w14:paraId="79E03FEF" w14:textId="77777777" w:rsidTr="00234B7E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35AF3" w14:textId="1CBF3D7C" w:rsidR="00793343" w:rsidRDefault="00793343" w:rsidP="00793343">
            <w:pPr>
              <w:pStyle w:val="af2"/>
            </w:pPr>
            <w:r w:rsidRPr="005228A7">
              <w:t>Improve frontend UI consistency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4F838" w14:textId="77777777" w:rsidR="00793343" w:rsidRDefault="00793343" w:rsidP="00E95DD5">
            <w:pPr>
              <w:pStyle w:val="af2"/>
              <w:jc w:val="center"/>
            </w:pPr>
            <w:r>
              <w:t>Zhang Ruipeng / Zhao Zishuo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F32AF2" w14:textId="5770B367" w:rsidR="00793343" w:rsidRDefault="00793343" w:rsidP="00E95DD5">
            <w:pPr>
              <w:jc w:val="center"/>
            </w:pPr>
            <w:r w:rsidRPr="00FA7427">
              <w:t>13-4-2026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3855E" w14:textId="77777777" w:rsidR="00793343" w:rsidRDefault="00793343" w:rsidP="00793343">
            <w:pPr>
              <w:jc w:val="center"/>
            </w:pPr>
            <w:r>
              <w:t>Open</w:t>
            </w:r>
          </w:p>
        </w:tc>
      </w:tr>
      <w:tr w:rsidR="00793343" w14:paraId="48624292" w14:textId="77777777" w:rsidTr="00234B7E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B920C" w14:textId="1E1B6A14" w:rsidR="00793343" w:rsidRDefault="00793343" w:rsidP="00793343">
            <w:pPr>
              <w:pStyle w:val="af2"/>
            </w:pPr>
            <w:r w:rsidRPr="005228A7">
              <w:t>Expand test cases and continue testing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EC5B4" w14:textId="3E35A092" w:rsidR="00793343" w:rsidRDefault="00793343" w:rsidP="00E95DD5">
            <w:pPr>
              <w:pStyle w:val="af2"/>
              <w:jc w:val="center"/>
            </w:pPr>
            <w:r w:rsidRPr="00450B16">
              <w:t>Feng Junda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E3613B" w14:textId="12D08361" w:rsidR="00793343" w:rsidRDefault="00793343" w:rsidP="00E95DD5">
            <w:pPr>
              <w:jc w:val="center"/>
            </w:pPr>
            <w:r w:rsidRPr="00FA7427">
              <w:t>13-4-2026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60247" w14:textId="77777777" w:rsidR="00793343" w:rsidRDefault="00793343" w:rsidP="00793343">
            <w:pPr>
              <w:jc w:val="center"/>
            </w:pPr>
            <w:r>
              <w:t>Open</w:t>
            </w:r>
          </w:p>
        </w:tc>
      </w:tr>
    </w:tbl>
    <w:p w14:paraId="3EE9FDE5" w14:textId="77777777" w:rsidR="004055C7" w:rsidRDefault="00000000">
      <w:pPr>
        <w:pStyle w:val="1"/>
        <w:numPr>
          <w:ilvl w:val="0"/>
          <w:numId w:val="7"/>
        </w:numPr>
      </w:pPr>
      <w:r>
        <w:t>Next Steps</w:t>
      </w:r>
    </w:p>
    <w:p w14:paraId="69B8E854" w14:textId="725D7595" w:rsidR="00E95DD5" w:rsidRDefault="00E95DD5">
      <w:pPr>
        <w:pStyle w:val="1"/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</w:pPr>
      <w:r w:rsidRPr="00E95DD5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t>Complete bug fixing for major functionalities</w:t>
      </w:r>
      <w:r w:rsidRPr="00E95DD5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br/>
      </w:r>
      <w:r w:rsidR="00886387" w:rsidRPr="00E95DD5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t>Finalize</w:t>
      </w:r>
      <w:r w:rsidRPr="00E95DD5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t xml:space="preserve"> UI improvements</w:t>
      </w:r>
      <w:r w:rsidRPr="00E95DD5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br/>
        <w:t>Continue full system testing</w:t>
      </w:r>
    </w:p>
    <w:p w14:paraId="4AE42978" w14:textId="51F61CBA" w:rsidR="004055C7" w:rsidRDefault="00000000">
      <w:pPr>
        <w:pStyle w:val="1"/>
      </w:pPr>
      <w:r>
        <w:t>10. Next Meeting</w:t>
      </w:r>
    </w:p>
    <w:p w14:paraId="2E17CCDE" w14:textId="556843E5" w:rsidR="004055C7" w:rsidRDefault="00000000">
      <w:pPr>
        <w:spacing w:after="40"/>
        <w:ind w:left="288"/>
      </w:pPr>
      <w:r>
        <w:t>Date: _________</w:t>
      </w:r>
      <w:r w:rsidR="00057EBD" w:rsidRPr="00057EBD">
        <w:t>1</w:t>
      </w:r>
      <w:r w:rsidR="00A20F18">
        <w:rPr>
          <w:rFonts w:eastAsia="宋体" w:hint="eastAsia"/>
          <w:lang w:eastAsia="zh-CN"/>
        </w:rPr>
        <w:t>8</w:t>
      </w:r>
      <w:r w:rsidR="00057EBD" w:rsidRPr="00057EBD">
        <w:t>-4-2026</w:t>
      </w:r>
      <w:r>
        <w:t>___________    Time: _________14:00-15:00___________</w:t>
      </w:r>
    </w:p>
    <w:p w14:paraId="621B262E" w14:textId="77777777" w:rsidR="004055C7" w:rsidRDefault="00000000">
      <w:pPr>
        <w:spacing w:after="40"/>
        <w:ind w:left="288"/>
      </w:pPr>
      <w:r>
        <w:t>Location / Platform: __________________Tencent Meeting________________________</w:t>
      </w:r>
    </w:p>
    <w:sectPr w:rsidR="004055C7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8F980" w14:textId="77777777" w:rsidR="00F868BC" w:rsidRDefault="00F868BC">
      <w:pPr>
        <w:spacing w:line="240" w:lineRule="auto"/>
      </w:pPr>
      <w:r>
        <w:separator/>
      </w:r>
    </w:p>
  </w:endnote>
  <w:endnote w:type="continuationSeparator" w:id="0">
    <w:p w14:paraId="737691ED" w14:textId="77777777" w:rsidR="00F868BC" w:rsidRDefault="00F868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08DD0" w14:textId="77777777" w:rsidR="004055C7" w:rsidRDefault="00000000">
    <w:pPr>
      <w:pStyle w:val="ab"/>
      <w:jc w:val="center"/>
    </w:pPr>
    <w:r>
      <w:rPr>
        <w:color w:val="787878"/>
        <w:sz w:val="17"/>
      </w:rPr>
      <w:t>Meeting Minutes Template - Software Engineering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535D4" w14:textId="77777777" w:rsidR="00F868BC" w:rsidRDefault="00F868BC">
      <w:pPr>
        <w:spacing w:after="0"/>
      </w:pPr>
      <w:r>
        <w:separator/>
      </w:r>
    </w:p>
  </w:footnote>
  <w:footnote w:type="continuationSeparator" w:id="0">
    <w:p w14:paraId="7C778C4E" w14:textId="77777777" w:rsidR="00F868BC" w:rsidRDefault="00F868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DBC645"/>
    <w:multiLevelType w:val="singleLevel"/>
    <w:tmpl w:val="C0DBC645"/>
    <w:lvl w:ilvl="0">
      <w:start w:val="9"/>
      <w:numFmt w:val="decimal"/>
      <w:suff w:val="space"/>
      <w:lvlText w:val="%1."/>
      <w:lvlJc w:val="left"/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12943"/>
    <w:multiLevelType w:val="multilevel"/>
    <w:tmpl w:val="44AA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72655">
    <w:abstractNumId w:val="2"/>
  </w:num>
  <w:num w:numId="2" w16cid:durableId="822620151">
    <w:abstractNumId w:val="5"/>
  </w:num>
  <w:num w:numId="3" w16cid:durableId="579749933">
    <w:abstractNumId w:val="6"/>
  </w:num>
  <w:num w:numId="4" w16cid:durableId="42217421">
    <w:abstractNumId w:val="3"/>
  </w:num>
  <w:num w:numId="5" w16cid:durableId="764809714">
    <w:abstractNumId w:val="1"/>
  </w:num>
  <w:num w:numId="6" w16cid:durableId="1206134977">
    <w:abstractNumId w:val="4"/>
  </w:num>
  <w:num w:numId="7" w16cid:durableId="1128669397">
    <w:abstractNumId w:val="0"/>
  </w:num>
  <w:num w:numId="8" w16cid:durableId="31535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EBD"/>
    <w:rsid w:val="0006063C"/>
    <w:rsid w:val="00135511"/>
    <w:rsid w:val="001502C6"/>
    <w:rsid w:val="0015074B"/>
    <w:rsid w:val="0029639D"/>
    <w:rsid w:val="00326F90"/>
    <w:rsid w:val="0032773C"/>
    <w:rsid w:val="003B1F2D"/>
    <w:rsid w:val="003D7DF7"/>
    <w:rsid w:val="004055C7"/>
    <w:rsid w:val="00414FB1"/>
    <w:rsid w:val="00450B16"/>
    <w:rsid w:val="005228A7"/>
    <w:rsid w:val="005D372E"/>
    <w:rsid w:val="005E234D"/>
    <w:rsid w:val="0068127F"/>
    <w:rsid w:val="006A032A"/>
    <w:rsid w:val="00741019"/>
    <w:rsid w:val="00782D0E"/>
    <w:rsid w:val="00793343"/>
    <w:rsid w:val="007A0EB3"/>
    <w:rsid w:val="00886387"/>
    <w:rsid w:val="008C01ED"/>
    <w:rsid w:val="009D1199"/>
    <w:rsid w:val="00A114C3"/>
    <w:rsid w:val="00A20F18"/>
    <w:rsid w:val="00AA1D8D"/>
    <w:rsid w:val="00B47730"/>
    <w:rsid w:val="00B96429"/>
    <w:rsid w:val="00BC2257"/>
    <w:rsid w:val="00CB0664"/>
    <w:rsid w:val="00E102BD"/>
    <w:rsid w:val="00E95DD5"/>
    <w:rsid w:val="00EF18CE"/>
    <w:rsid w:val="00F115C8"/>
    <w:rsid w:val="00F868BC"/>
    <w:rsid w:val="00FC693F"/>
    <w:rsid w:val="00FC7652"/>
    <w:rsid w:val="00FD320F"/>
    <w:rsid w:val="57A49EC0"/>
    <w:rsid w:val="67DFA557"/>
    <w:rsid w:val="75FDBE4F"/>
    <w:rsid w:val="76FFAE22"/>
    <w:rsid w:val="7AED8912"/>
    <w:rsid w:val="7E4FD152"/>
    <w:rsid w:val="ABC1B084"/>
    <w:rsid w:val="FA6E0CAB"/>
    <w:rsid w:val="FEBA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04A9E"/>
  <w14:defaultImageDpi w14:val="300"/>
  <w15:docId w15:val="{306933FB-30D8-4FEE-9CB7-424490C0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ptos" w:eastAsia="Aptos" w:hAnsi="Aptos" w:cstheme="minorBid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af2">
    <w:name w:val="Normal (Web)"/>
    <w:basedOn w:val="a1"/>
    <w:uiPriority w:val="99"/>
    <w:unhideWhenUsed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table" w:styleId="af5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C85B7-B129-4BDA-B8F4-07E462E2A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Zishuo Zhao [sc232zz]</cp:lastModifiedBy>
  <cp:revision>24</cp:revision>
  <dcterms:created xsi:type="dcterms:W3CDTF">2013-12-25T07:15:00Z</dcterms:created>
  <dcterms:modified xsi:type="dcterms:W3CDTF">2026-04-12T13:18:00Z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440E6BBAC3B85C9A3CCAC46970099218_43</vt:lpwstr>
  </property>
</Properties>
</file>