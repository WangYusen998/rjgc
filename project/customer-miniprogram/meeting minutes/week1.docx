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85F1">
      <w:pPr>
        <w:pStyle w:val="32"/>
        <w:jc w:val="center"/>
      </w:pPr>
      <w:r>
        <w:t>Software Engineering Project Meeting Minutes</w:t>
      </w:r>
    </w:p>
    <w:p w14:paraId="6417303A">
      <w:pPr>
        <w:spacing w:after="280"/>
        <w:jc w:val="center"/>
      </w:pPr>
      <w:r>
        <w:rPr>
          <w:i/>
          <w:color w:val="606060"/>
          <w:sz w:val="21"/>
        </w:rPr>
        <w:t>Word Template for GitHub Wiki / Coursework Records</w:t>
      </w:r>
    </w:p>
    <w:p w14:paraId="208EE4A5">
      <w:pPr>
        <w:pStyle w:val="3"/>
      </w:pPr>
      <w:r>
        <w:t>1. Meeting Details</w:t>
      </w:r>
    </w:p>
    <w:tbl>
      <w:tblPr>
        <w:tblStyle w:val="33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44628231">
        <w:trPr>
          <w:jc w:val="center"/>
        </w:trPr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8CBEED">
            <w:pPr>
              <w:spacing w:after="0"/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9ED0C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CWK</w:t>
            </w:r>
          </w:p>
        </w:tc>
        <w:tc>
          <w:tcPr>
            <w:tcW w:w="201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81ED7E">
            <w:pPr>
              <w:spacing w:after="0"/>
            </w:pPr>
            <w:r>
              <w:rPr>
                <w:b/>
                <w:sz w:val="20"/>
              </w:rPr>
              <w:t xml:space="preserve"> Week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63F226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week1</w:t>
            </w:r>
          </w:p>
        </w:tc>
      </w:tr>
      <w:tr w14:paraId="64739475">
        <w:trPr>
          <w:jc w:val="center"/>
        </w:trPr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4EC915">
            <w:pPr>
              <w:spacing w:after="0"/>
            </w:pPr>
            <w:r>
              <w:rPr>
                <w:b/>
                <w:sz w:val="20"/>
              </w:rPr>
              <w:t>Meeting Title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3C1288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Project Kick-off and Task Allocation Meeting</w:t>
            </w:r>
            <w:bookmarkStart w:id="0" w:name="_GoBack"/>
            <w:bookmarkEnd w:id="0"/>
          </w:p>
        </w:tc>
        <w:tc>
          <w:tcPr>
            <w:tcW w:w="201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B8E2DE">
            <w:pPr>
              <w:spacing w:after="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3C00A1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20-3-2026</w:t>
            </w:r>
          </w:p>
        </w:tc>
      </w:tr>
      <w:tr w14:paraId="4CFC0DD7">
        <w:trPr>
          <w:jc w:val="center"/>
        </w:trPr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B463D">
            <w:pPr>
              <w:spacing w:after="0"/>
            </w:pPr>
            <w:r>
              <w:rPr>
                <w:b/>
                <w:sz w:val="20"/>
              </w:rPr>
              <w:t>Time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4FB736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14:00-15:00</w:t>
            </w:r>
          </w:p>
        </w:tc>
        <w:tc>
          <w:tcPr>
            <w:tcW w:w="201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BED59A">
            <w:pPr>
              <w:spacing w:after="0"/>
            </w:pPr>
            <w:r>
              <w:rPr>
                <w:b/>
                <w:sz w:val="20"/>
              </w:rPr>
              <w:t>Location / Platform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00AF77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Tencent Meeting</w:t>
            </w:r>
          </w:p>
        </w:tc>
      </w:tr>
      <w:tr w14:paraId="6F846EAB">
        <w:trPr>
          <w:jc w:val="center"/>
        </w:trPr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0E94D8">
            <w:pPr>
              <w:spacing w:after="0"/>
            </w:pPr>
            <w:r>
              <w:rPr>
                <w:b/>
                <w:sz w:val="20"/>
              </w:rPr>
              <w:t>Chairperson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EDB529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Wang Yusen</w:t>
            </w:r>
          </w:p>
        </w:tc>
        <w:tc>
          <w:tcPr>
            <w:tcW w:w="201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5B0F68">
            <w:pPr>
              <w:spacing w:after="0"/>
            </w:pPr>
            <w:r>
              <w:rPr>
                <w:b/>
                <w:sz w:val="20"/>
              </w:rPr>
              <w:t>Minute Taker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1CBC0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Zhao Zishuo</w:t>
            </w:r>
          </w:p>
        </w:tc>
      </w:tr>
    </w:tbl>
    <w:p w14:paraId="66367DDB">
      <w:pPr>
        <w:pStyle w:val="3"/>
      </w:pPr>
      <w:r>
        <w:t>2. Attendees and Attendance</w:t>
      </w:r>
    </w:p>
    <w:tbl>
      <w:tblPr>
        <w:tblStyle w:val="33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09A110D0">
        <w:trPr>
          <w:jc w:val="center"/>
        </w:trPr>
        <w:tc>
          <w:tcPr>
            <w:tcW w:w="36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A94A8">
            <w:r>
              <w:rPr>
                <w:b/>
                <w:sz w:val="20"/>
              </w:rPr>
              <w:t>Member Name</w:t>
            </w:r>
          </w:p>
        </w:tc>
        <w:tc>
          <w:tcPr>
            <w:tcW w:w="316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2899A6">
            <w:r>
              <w:rPr>
                <w:b/>
                <w:sz w:val="20"/>
              </w:rPr>
              <w:t>Role</w:t>
            </w:r>
          </w:p>
        </w:tc>
        <w:tc>
          <w:tcPr>
            <w:tcW w:w="230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B5B542">
            <w:r>
              <w:rPr>
                <w:b/>
                <w:sz w:val="20"/>
              </w:rPr>
              <w:t>Present?</w:t>
            </w:r>
          </w:p>
        </w:tc>
      </w:tr>
      <w:tr w14:paraId="5D47B4EB"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A2CD1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Zhang Ruipeng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77D31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PL (Plant)</w:t>
            </w:r>
          </w:p>
        </w:tc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A22142">
            <w:pPr>
              <w:jc w:val="center"/>
            </w:pPr>
            <w:r>
              <w:rPr>
                <w:sz w:val="20"/>
              </w:rPr>
              <w:t>Yes</w:t>
            </w:r>
          </w:p>
        </w:tc>
      </w:tr>
      <w:tr w14:paraId="2160EC95"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4D114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Zhao Zishuo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19A50D">
            <w:r>
              <w:rPr>
                <w:rFonts w:hint="eastAsia"/>
                <w:sz w:val="20"/>
              </w:rPr>
              <w:t>TW (Team Worker)</w:t>
            </w:r>
          </w:p>
        </w:tc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64A7D3">
            <w:pPr>
              <w:jc w:val="center"/>
            </w:pPr>
            <w:r>
              <w:rPr>
                <w:sz w:val="20"/>
              </w:rPr>
              <w:t>Yes</w:t>
            </w:r>
          </w:p>
        </w:tc>
      </w:tr>
      <w:tr w14:paraId="75125C68"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4C09CE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Wang Yusen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22ED7">
            <w:r>
              <w:rPr>
                <w:rFonts w:hint="eastAsia"/>
              </w:rPr>
              <w:t>CW (Company Worker)</w:t>
            </w:r>
          </w:p>
        </w:tc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A44DD">
            <w:pPr>
              <w:jc w:val="center"/>
            </w:pPr>
            <w:r>
              <w:rPr>
                <w:sz w:val="20"/>
              </w:rPr>
              <w:t>Yes</w:t>
            </w:r>
          </w:p>
        </w:tc>
      </w:tr>
      <w:tr w14:paraId="6D5B8F8A"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1D8596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Liu Yutong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EB06AE">
            <w:r>
              <w:rPr>
                <w:rFonts w:hint="eastAsia"/>
              </w:rPr>
              <w:t>SH (Shaper)</w:t>
            </w:r>
          </w:p>
        </w:tc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DA597E">
            <w:pPr>
              <w:jc w:val="center"/>
            </w:pPr>
            <w:r>
              <w:rPr>
                <w:sz w:val="20"/>
              </w:rPr>
              <w:t>Yes</w:t>
            </w:r>
          </w:p>
        </w:tc>
      </w:tr>
      <w:tr w14:paraId="148B469A"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FDF5ED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Feng Junda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393DC6">
            <w:pPr>
              <w:tabs>
                <w:tab w:val="center" w:pos="1556"/>
              </w:tabs>
              <w:rPr>
                <w:rFonts w:hint="default"/>
                <w:lang w:val="en-US"/>
              </w:rPr>
            </w:pPr>
            <w:r>
              <w:rPr>
                <w:rFonts w:hint="eastAsia"/>
                <w:sz w:val="20"/>
              </w:rPr>
              <w:t>CF (Completer/Finisher)</w:t>
            </w:r>
          </w:p>
        </w:tc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296E6">
            <w:pPr>
              <w:jc w:val="center"/>
            </w:pPr>
            <w:r>
              <w:rPr>
                <w:sz w:val="20"/>
              </w:rPr>
              <w:t>Yes</w:t>
            </w:r>
          </w:p>
        </w:tc>
      </w:tr>
    </w:tbl>
    <w:p w14:paraId="043E31F7">
      <w:pPr>
        <w:pStyle w:val="3"/>
      </w:pPr>
      <w:r>
        <w:t>3. Meeting Objective</w:t>
      </w:r>
    </w:p>
    <w:p w14:paraId="4BB22DB9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To review current sprint progress.</w:t>
      </w:r>
    </w:p>
    <w:p w14:paraId="0E5BA6C8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To allocate tasks for the next stage.</w:t>
      </w:r>
    </w:p>
    <w:p w14:paraId="6B5D2D25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To discuss the overall project requirements and expected deliverables.</w:t>
      </w:r>
    </w:p>
    <w:p w14:paraId="1B47418C">
      <w:pPr>
        <w:pStyle w:val="3"/>
      </w:pPr>
      <w:r>
        <w:t>4. Agenda</w:t>
      </w:r>
    </w:p>
    <w:p w14:paraId="112E0CCF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 Progress updates from frontend, backend, and testing</w:t>
      </w:r>
    </w:p>
    <w:p w14:paraId="213B8D7D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 Discussion of current issues / risks</w:t>
      </w:r>
    </w:p>
    <w:p w14:paraId="0B1A8BD2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 Decisions made during the meeting</w:t>
      </w:r>
    </w:p>
    <w:p w14:paraId="3765B2E5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 Action items and deadlines</w:t>
      </w:r>
    </w:p>
    <w:p w14:paraId="429BE418">
      <w:pPr>
        <w:pStyle w:val="3"/>
      </w:pPr>
      <w:r>
        <w:t>5. Progress Updates</w:t>
      </w:r>
    </w:p>
    <w:p w14:paraId="47A70EDD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Frontend - Completed work:</w:t>
      </w:r>
    </w:p>
    <w:p w14:paraId="3D320013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Reviewed the coursework brief and discussed the overall interface direction. The frontend members identified that the project would need a basic home page, navigation structure, and user-related pages.</w:t>
      </w:r>
    </w:p>
    <w:p w14:paraId="0D48D12E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1FAA881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Frontend - Current work in progress:</w:t>
      </w:r>
    </w:p>
    <w:p w14:paraId="785580AB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Preparing initial layout ideas and deciding the visual structure for the first version of the user interface.</w:t>
      </w:r>
    </w:p>
    <w:p w14:paraId="238E0EF2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5538D4C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Backend - Completed work:</w:t>
      </w:r>
    </w:p>
    <w:p w14:paraId="78EF9819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Reviewed the system requirements and discussed the responsibilities of the backend team, including database planning and basic server-side structure.</w:t>
      </w:r>
    </w:p>
    <w:p w14:paraId="5A4E1E0C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F628AEC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Backend - Current work in progress:</w:t>
      </w:r>
    </w:p>
    <w:p w14:paraId="03E9CE1C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Planning the backend architecture and identifying the main data entities and modules required for the project.</w:t>
      </w:r>
    </w:p>
    <w:p w14:paraId="4F42A9F0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1CB574F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Testing - Completed work:</w:t>
      </w:r>
    </w:p>
    <w:p w14:paraId="362A3BD0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Reviewed marking criteria and discussed the need for early testing preparation in order to support quality assurance throughout the sprint.</w:t>
      </w:r>
    </w:p>
    <w:p w14:paraId="2CE912CB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8C8FDD2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Testing - Bugs / quality issues found:</w:t>
      </w:r>
    </w:p>
    <w:p w14:paraId="79D6699D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No bugs found at this early stage, but possible risks include unclear requirements and inconsistent understanding of tasks.</w:t>
      </w:r>
    </w:p>
    <w:p w14:paraId="30B07114"/>
    <w:p w14:paraId="53F3CA20">
      <w:pPr>
        <w:pStyle w:val="3"/>
      </w:pPr>
      <w:r>
        <w:t>6. Issues Discussed</w:t>
      </w:r>
    </w:p>
    <w:p w14:paraId="7F36185F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 The team needed a clear understanding of the coursework requirements before starting implementation.</w:t>
      </w:r>
    </w:p>
    <w:p w14:paraId="11D47557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2. The repository structure and documentation format had not yet been standardised.</w:t>
      </w:r>
    </w:p>
    <w:p w14:paraId="303D72F1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3. There was a risk that frontend and backend work could become disconnected if task boundaries were unclear.</w:t>
      </w:r>
    </w:p>
    <w:p w14:paraId="5DC0B3AF">
      <w:pPr>
        <w:pStyle w:val="3"/>
      </w:pPr>
      <w:r>
        <w:t>7. Decisions Made</w:t>
      </w:r>
    </w:p>
    <w:p w14:paraId="7DB5978A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 The team agreed to use GitHub for version control, issue tracking, and wiki documentation.</w:t>
      </w:r>
    </w:p>
    <w:p w14:paraId="3427B1B9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2. Two members would focus on frontend development, two on backend development, and one on testing and quality assurance.</w:t>
      </w:r>
    </w:p>
    <w:p w14:paraId="3B2FFB1D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3. Sprint 1 would focus on project setup, role allocation, initial planning, and basic system structure.</w:t>
      </w:r>
    </w:p>
    <w:p w14:paraId="75E0201B">
      <w:pPr>
        <w:pStyle w:val="3"/>
      </w:pPr>
      <w:r>
        <w:t>8. Action Items</w:t>
      </w:r>
    </w:p>
    <w:tbl>
      <w:tblPr>
        <w:tblStyle w:val="33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071A10ED">
        <w:trPr>
          <w:jc w:val="center"/>
        </w:trPr>
        <w:tc>
          <w:tcPr>
            <w:tcW w:w="248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25C749">
            <w:pPr>
              <w:jc w:val="center"/>
            </w:pPr>
            <w:r>
              <w:rPr>
                <w:b/>
                <w:sz w:val="20"/>
              </w:rPr>
              <w:t>Task / Action Item</w:t>
            </w:r>
          </w:p>
        </w:tc>
        <w:tc>
          <w:tcPr>
            <w:tcW w:w="248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13AFC6">
            <w:pPr>
              <w:jc w:val="center"/>
            </w:pPr>
            <w:r>
              <w:rPr>
                <w:b/>
                <w:sz w:val="20"/>
              </w:rPr>
              <w:t>Responsible Member</w:t>
            </w:r>
          </w:p>
        </w:tc>
        <w:tc>
          <w:tcPr>
            <w:tcW w:w="248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5B3BC4">
            <w:pPr>
              <w:jc w:val="center"/>
            </w:pPr>
            <w:r>
              <w:rPr>
                <w:b/>
                <w:sz w:val="20"/>
              </w:rPr>
              <w:t>Deadline</w:t>
            </w:r>
          </w:p>
        </w:tc>
        <w:tc>
          <w:tcPr>
            <w:tcW w:w="248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CDB0A7"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 w14:paraId="1883E463">
        <w:trPr>
          <w:jc w:val="center"/>
        </w:trPr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447E88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Create and organise the GitHub repository, including Issues and Wiki pages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EF4C3B">
            <w:pPr>
              <w:jc w:val="center"/>
            </w:pPr>
            <w:r>
              <w:t>Wang Yusen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FD0EF6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25-3-2026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7C3D7">
            <w:pPr>
              <w:jc w:val="center"/>
              <w:rPr>
                <w:rFonts w:hint="eastAsia" w:eastAsia="Aptos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Open</w:t>
            </w:r>
          </w:p>
        </w:tc>
      </w:tr>
      <w:tr w14:paraId="58D6FAE7">
        <w:trPr>
          <w:jc w:val="center"/>
        </w:trPr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DDE0B4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Design the initial frontend page structure and layout ideas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3890F9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Zhang Ruipeng / Zhao Zishuo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1565E1">
            <w:pPr>
              <w:jc w:val="center"/>
            </w:pPr>
            <w:r>
              <w:rPr>
                <w:rFonts w:hint="default"/>
                <w:lang w:val="en-US"/>
              </w:rPr>
              <w:t>25-3-2026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B6378E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Open</w:t>
            </w:r>
          </w:p>
        </w:tc>
      </w:tr>
      <w:tr w14:paraId="3137F158">
        <w:trPr>
          <w:jc w:val="center"/>
        </w:trPr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6810D6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Outline backend architecture and draft core data entities</w:t>
            </w:r>
          </w:p>
          <w:p w14:paraId="6C08AA3B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159110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Wang Yusen / Liu Yutong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7BC230">
            <w:pPr>
              <w:jc w:val="center"/>
            </w:pPr>
            <w:r>
              <w:rPr>
                <w:rFonts w:hint="default"/>
                <w:lang w:val="en-US"/>
              </w:rPr>
              <w:t>25-3-2026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386A19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Open</w:t>
            </w:r>
          </w:p>
        </w:tc>
      </w:tr>
      <w:tr w14:paraId="6CD18086">
        <w:trPr>
          <w:jc w:val="center"/>
        </w:trPr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DF3624">
            <w:pPr>
              <w:jc w:val="left"/>
            </w:pPr>
            <w:r>
              <w:t>Prepare an initial testing checklist for Sprint 1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545786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Feng Junda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627962">
            <w:pPr>
              <w:jc w:val="center"/>
            </w:pPr>
            <w:r>
              <w:rPr>
                <w:rFonts w:hint="default"/>
                <w:lang w:val="en-US"/>
              </w:rPr>
              <w:t>25-3-2026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EF72F8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Open</w:t>
            </w:r>
          </w:p>
        </w:tc>
      </w:tr>
    </w:tbl>
    <w:p w14:paraId="338ADB94">
      <w:pPr>
        <w:pStyle w:val="3"/>
        <w:numPr>
          <w:ilvl w:val="0"/>
          <w:numId w:val="7"/>
        </w:numPr>
      </w:pPr>
      <w:r>
        <w:t>Next Steps</w:t>
      </w:r>
    </w:p>
    <w:p w14:paraId="0A3ABB1E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 Complete the basic repository setup before the next meeting.</w:t>
      </w:r>
    </w:p>
    <w:p w14:paraId="44E6C64D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 Prepare initial frontend layout ideas and backend structure notes.</w:t>
      </w:r>
    </w:p>
    <w:p w14:paraId="32BD0963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 Update the GitHub Wiki with the Sprint 1 plan and meeting summary</w:t>
      </w:r>
      <w:r>
        <w:rPr>
          <w:rFonts w:hint="default"/>
          <w:lang w:val="en-US"/>
        </w:rPr>
        <w:t>.</w:t>
      </w:r>
    </w:p>
    <w:p w14:paraId="050EE5E8">
      <w:pPr>
        <w:pStyle w:val="3"/>
      </w:pPr>
      <w:r>
        <w:t>10. Next Meeting</w:t>
      </w:r>
    </w:p>
    <w:p w14:paraId="0D5C6695">
      <w:pPr>
        <w:spacing w:after="40"/>
        <w:ind w:left="288"/>
      </w:pPr>
      <w:r>
        <w:t>Date: _________</w:t>
      </w:r>
      <w:r>
        <w:rPr>
          <w:rFonts w:hint="default"/>
          <w:lang w:val="en-US"/>
        </w:rPr>
        <w:t>27-3-2026</w:t>
      </w:r>
      <w:r>
        <w:t>___________    Time: _________</w:t>
      </w:r>
      <w:r>
        <w:rPr>
          <w:rFonts w:hint="default"/>
          <w:lang w:val="en-US"/>
        </w:rPr>
        <w:t>14:00-15:00</w:t>
      </w:r>
      <w:r>
        <w:t>___________</w:t>
      </w:r>
    </w:p>
    <w:p w14:paraId="12995FCD">
      <w:pPr>
        <w:spacing w:after="40"/>
        <w:ind w:left="288"/>
      </w:pPr>
      <w:r>
        <w:t>Location / Platform: __________________</w:t>
      </w:r>
      <w:r>
        <w:rPr>
          <w:rFonts w:hint="default"/>
          <w:lang w:val="en-US"/>
        </w:rPr>
        <w:t>Tencent Meeting</w:t>
      </w:r>
      <w:r>
        <w:t>________________________</w:t>
      </w:r>
    </w:p>
    <w:sectPr>
      <w:footerReference r:id="rId5" w:type="default"/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62053D">
    <w:pPr>
      <w:pStyle w:val="24"/>
      <w:jc w:val="center"/>
    </w:pPr>
    <w:r>
      <w:rPr>
        <w:color w:val="787878"/>
        <w:sz w:val="17"/>
      </w:rPr>
      <w:t>Meeting Minutes Template - Software Engineering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DBC645"/>
    <w:multiLevelType w:val="singleLevel"/>
    <w:tmpl w:val="C0DBC645"/>
    <w:lvl w:ilvl="0" w:tentative="0">
      <w:start w:val="9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A49EC0"/>
    <w:rsid w:val="67DFA557"/>
    <w:rsid w:val="75FDBE4F"/>
    <w:rsid w:val="76FFAE22"/>
    <w:rsid w:val="7AED8912"/>
    <w:rsid w:val="7E4FD152"/>
    <w:rsid w:val="ABC1B084"/>
    <w:rsid w:val="FA6E0CAB"/>
    <w:rsid w:val="FEBA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Aptos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8"/>
      <w:sz w:val="27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75B5"/>
      <w:sz w:val="23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8"/>
      <w:spacing w:val="5"/>
      <w:kern w:val="28"/>
      <w:sz w:val="40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cp:lastModifiedBy>aka lb</cp:lastModifiedBy>
  <dcterms:modified xsi:type="dcterms:W3CDTF">2026-03-26T14:11:43Z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440E6BBAC3B85C9A3CCAC46970099218_43</vt:lpwstr>
  </property>
</Properties>
</file>