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D812D">
      <w:pPr>
        <w:pStyle w:val="32"/>
        <w:jc w:val="center"/>
      </w:pPr>
      <w:r>
        <w:t>Software Engineering Project Meeting Minutes</w:t>
      </w:r>
    </w:p>
    <w:p w14:paraId="6D71630D">
      <w:pPr>
        <w:spacing w:after="280"/>
        <w:jc w:val="center"/>
      </w:pPr>
      <w:r>
        <w:rPr>
          <w:i/>
          <w:color w:val="606060"/>
        </w:rPr>
        <w:t>Word Template for GitHub Wiki / Coursework Records</w:t>
      </w:r>
    </w:p>
    <w:p w14:paraId="31F1E368">
      <w:pPr>
        <w:pStyle w:val="3"/>
      </w:pPr>
      <w:r>
        <w:t>1. Meeting Details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024"/>
        <w:gridCol w:w="2016"/>
        <w:gridCol w:w="2880"/>
      </w:tblGrid>
      <w:tr w14:paraId="5370D48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DE606">
            <w:pPr>
              <w:spacing w:after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E3478">
            <w:pPr>
              <w:spacing w:after="0"/>
            </w:pPr>
            <w:r>
              <w:t>CWK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FB397">
            <w:pPr>
              <w:spacing w:after="0"/>
            </w:pPr>
            <w:r>
              <w:rPr>
                <w:b/>
                <w:sz w:val="20"/>
              </w:rPr>
              <w:t xml:space="preserve"> Week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97315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t>Week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 w14:paraId="772D0B8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722F4">
            <w:pPr>
              <w:spacing w:after="0"/>
            </w:pPr>
            <w:r>
              <w:t>Meeting Title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4BC8B">
            <w:pPr>
              <w:spacing w:after="0"/>
            </w:pPr>
            <w:r>
              <w:t>Sprint 2 Feedback Review and Improvement Planning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1C211"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EC80A">
            <w:pPr>
              <w:spacing w:after="0"/>
            </w:pPr>
            <w:r>
              <w:rPr>
                <w:rFonts w:hint="eastAsia" w:eastAsia="宋体"/>
                <w:lang w:val="en-US" w:eastAsia="zh-CN"/>
              </w:rPr>
              <w:t>25</w:t>
            </w:r>
            <w:r>
              <w:t>-4-2026</w:t>
            </w:r>
          </w:p>
        </w:tc>
      </w:tr>
      <w:tr w14:paraId="5DE0339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F7F4D">
            <w:pPr>
              <w:spacing w:after="0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3773A">
            <w:pPr>
              <w:spacing w:after="0"/>
            </w:pPr>
            <w:r>
              <w:t>14:00-15:00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1C622">
            <w:pPr>
              <w:spacing w:after="0"/>
            </w:pPr>
            <w:r>
              <w:rPr>
                <w:b/>
                <w:sz w:val="20"/>
              </w:rPr>
              <w:t>Location / Platform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AECEE">
            <w:pPr>
              <w:spacing w:after="0"/>
            </w:pPr>
            <w:r>
              <w:t>Tencent Meeting</w:t>
            </w:r>
          </w:p>
        </w:tc>
      </w:tr>
      <w:tr w14:paraId="10E4041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6F1A0">
            <w:pPr>
              <w:spacing w:after="0"/>
            </w:pPr>
            <w:r>
              <w:rPr>
                <w:b/>
                <w:sz w:val="20"/>
              </w:rPr>
              <w:t>Chairperson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090EB">
            <w:pPr>
              <w:spacing w:after="0"/>
            </w:pPr>
            <w:r>
              <w:t>Wang Yusen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462B5">
            <w:pPr>
              <w:spacing w:after="0"/>
            </w:pPr>
            <w:r>
              <w:rPr>
                <w:b/>
                <w:sz w:val="20"/>
              </w:rPr>
              <w:t>Minute Taker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BA3B3">
            <w:pPr>
              <w:spacing w:after="0"/>
            </w:pPr>
            <w:r>
              <w:t>Zhao Zishuo</w:t>
            </w:r>
          </w:p>
        </w:tc>
      </w:tr>
    </w:tbl>
    <w:p w14:paraId="167D95CA">
      <w:pPr>
        <w:pStyle w:val="3"/>
      </w:pPr>
      <w:r>
        <w:t>2. Attendees and Attendance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168"/>
        <w:gridCol w:w="2304"/>
      </w:tblGrid>
      <w:tr w14:paraId="3CF90A8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81908">
            <w:r>
              <w:rPr>
                <w:b/>
                <w:sz w:val="20"/>
              </w:rPr>
              <w:t>Member Name</w:t>
            </w:r>
          </w:p>
        </w:tc>
        <w:tc>
          <w:tcPr>
            <w:tcW w:w="31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54004">
            <w:r>
              <w:rPr>
                <w:b/>
                <w:sz w:val="20"/>
              </w:rPr>
              <w:t>Role</w:t>
            </w:r>
          </w:p>
        </w:tc>
        <w:tc>
          <w:tcPr>
            <w:tcW w:w="23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5B9E2">
            <w:r>
              <w:rPr>
                <w:b/>
                <w:sz w:val="20"/>
              </w:rPr>
              <w:t>Present?</w:t>
            </w:r>
          </w:p>
        </w:tc>
      </w:tr>
      <w:tr w14:paraId="7E47A59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6184A">
            <w:r>
              <w:t>Zhang Ruipeng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EA5A7">
            <w:r>
              <w:t>PL (Plant)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5B82F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7908760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936E7">
            <w:r>
              <w:t>Zhao Zishuo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BFEAD">
            <w:r>
              <w:rPr>
                <w:rFonts w:hint="eastAsia"/>
                <w:sz w:val="20"/>
              </w:rPr>
              <w:t>TW (Team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62CFC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2FF01B2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479AD">
            <w:r>
              <w:t>Wang Yusen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CD65C">
            <w:r>
              <w:rPr>
                <w:rFonts w:hint="eastAsia"/>
              </w:rPr>
              <w:t>CW (Company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87291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292B936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DEE39">
            <w:r>
              <w:t>Liu Yutong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8D8C0">
            <w:r>
              <w:rPr>
                <w:rFonts w:hint="eastAsia"/>
              </w:rPr>
              <w:t>SH (Shaper)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001A3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653C1C5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35B79">
            <w:r>
              <w:t>Feng Junda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8DE23">
            <w:pPr>
              <w:tabs>
                <w:tab w:val="center" w:pos="1556"/>
              </w:tabs>
            </w:pPr>
            <w:r>
              <w:rPr>
                <w:rFonts w:hint="eastAsia"/>
                <w:sz w:val="20"/>
              </w:rPr>
              <w:t>CF (Completer/Finisher)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ED2DC">
            <w:pPr>
              <w:jc w:val="center"/>
            </w:pPr>
            <w:r>
              <w:rPr>
                <w:sz w:val="20"/>
              </w:rPr>
              <w:t>Yes</w:t>
            </w:r>
          </w:p>
        </w:tc>
      </w:tr>
    </w:tbl>
    <w:p w14:paraId="4E18D87A">
      <w:pPr>
        <w:pStyle w:val="3"/>
      </w:pPr>
      <w:r>
        <w:t>3. Meeting Objective</w:t>
      </w:r>
    </w:p>
    <w:p w14:paraId="12E72BF0">
      <w:pPr>
        <w:pStyle w:val="30"/>
      </w:pPr>
      <w:r>
        <w:t xml:space="preserve">To review feedback from Sprint 2 presentation </w:t>
      </w:r>
    </w:p>
    <w:p w14:paraId="50E0E2CE">
      <w:pPr>
        <w:pStyle w:val="30"/>
      </w:pPr>
      <w:r>
        <w:t xml:space="preserve">To identify system design weaknesses </w:t>
      </w:r>
    </w:p>
    <w:p w14:paraId="50054E5A">
      <w:pPr>
        <w:pStyle w:val="30"/>
      </w:pPr>
      <w:r>
        <w:t>To plan improvements for the next iteration</w:t>
      </w:r>
    </w:p>
    <w:p w14:paraId="5F20F3C8">
      <w:pPr>
        <w:pStyle w:val="3"/>
      </w:pPr>
      <w:r>
        <w:t>4. Agenda</w:t>
      </w:r>
    </w:p>
    <w:p w14:paraId="30238818">
      <w:pPr>
        <w:keepNext w:val="0"/>
        <w:keepLines w:val="0"/>
        <w:widowControl/>
        <w:suppressLineNumbers w:val="0"/>
      </w:pPr>
      <w:r>
        <w:t xml:space="preserve">Review of tutor feedback </w:t>
      </w:r>
    </w:p>
    <w:p w14:paraId="2B3486F7">
      <w:pPr>
        <w:keepNext w:val="0"/>
        <w:keepLines w:val="0"/>
        <w:widowControl/>
        <w:suppressLineNumbers w:val="0"/>
      </w:pPr>
      <w:r>
        <w:t xml:space="preserve">Discussion on UI and language consistency </w:t>
      </w:r>
    </w:p>
    <w:p w14:paraId="7ABFBE72">
      <w:pPr>
        <w:keepNext w:val="0"/>
        <w:keepLines w:val="0"/>
        <w:widowControl/>
        <w:suppressLineNumbers w:val="0"/>
      </w:pPr>
      <w:r>
        <w:t xml:space="preserve">Improvement of business model design </w:t>
      </w:r>
    </w:p>
    <w:p w14:paraId="20A1BC67">
      <w:pPr>
        <w:keepNext w:val="0"/>
        <w:keepLines w:val="0"/>
        <w:widowControl/>
        <w:suppressLineNumbers w:val="0"/>
      </w:pPr>
      <w:r>
        <w:t>Task allocation for system enhancement</w:t>
      </w:r>
    </w:p>
    <w:p w14:paraId="0B078EDF">
      <w:pPr>
        <w:pStyle w:val="3"/>
      </w:pPr>
      <w:r>
        <w:t>5. Progress Updates</w:t>
      </w:r>
    </w:p>
    <w:p w14:paraId="4850B072">
      <w:pPr>
        <w:pStyle w:val="30"/>
        <w:keepNext w:val="0"/>
        <w:keepLines w:val="0"/>
        <w:widowControl/>
        <w:suppressLineNumbers w:val="0"/>
        <w:rPr>
          <w:rStyle w:val="134"/>
        </w:rPr>
      </w:pPr>
      <w:r>
        <w:rPr>
          <w:rStyle w:val="134"/>
        </w:rPr>
        <w:t>Frontend – Completed work:</w:t>
      </w:r>
    </w:p>
    <w:p w14:paraId="4B7F30D5">
      <w:pPr>
        <w:pStyle w:val="30"/>
        <w:keepNext w:val="0"/>
        <w:keepLines w:val="0"/>
        <w:widowControl/>
        <w:suppressLineNumbers w:val="0"/>
      </w:pPr>
      <w:r>
        <w:t xml:space="preserve">Basic UI structure completed </w:t>
      </w:r>
    </w:p>
    <w:p w14:paraId="5ECF386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Navigation and page layout implemented </w:t>
      </w:r>
    </w:p>
    <w:p w14:paraId="212623D7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Frontend – Current work in progress:</w:t>
      </w:r>
    </w:p>
    <w:p w14:paraId="5764DD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Adjusting UI language consistency (Chinese / English unification) </w:t>
      </w:r>
    </w:p>
    <w:p w14:paraId="5DB3B5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Adding real scooter images and improving visual realism </w:t>
      </w:r>
    </w:p>
    <w:p w14:paraId="23855AA7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Backend – Completed work:</w:t>
      </w:r>
    </w:p>
    <w:p w14:paraId="723C52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Core rental logic implemented </w:t>
      </w:r>
    </w:p>
    <w:p w14:paraId="37A136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Basic booking and payment system available </w:t>
      </w:r>
    </w:p>
    <w:p w14:paraId="3D9CFE5F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Backend – Current work in progress:</w:t>
      </w:r>
    </w:p>
    <w:p w14:paraId="20D352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Enhancing scooter tracking and billing logic </w:t>
      </w:r>
    </w:p>
    <w:p w14:paraId="6FFD9E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Designing GPS and battery monitoring simulation </w:t>
      </w:r>
    </w:p>
    <w:p w14:paraId="45105753">
      <w:pPr>
        <w:pStyle w:val="30"/>
        <w:keepNext w:val="0"/>
        <w:keepLines w:val="0"/>
        <w:widowControl/>
        <w:suppressLineNumbers w:val="0"/>
      </w:pPr>
      <w:r>
        <w:rPr>
          <w:rStyle w:val="134"/>
        </w:rPr>
        <w:t>Testing – Current status:</w:t>
      </w:r>
    </w:p>
    <w:p w14:paraId="5C206A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 xml:space="preserve">Core workflows tested </w:t>
      </w:r>
    </w:p>
    <w:p w14:paraId="01B320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Additional test cases needed for new features</w:t>
      </w:r>
    </w:p>
    <w:p w14:paraId="02A7A758"/>
    <w:p w14:paraId="74CB94BC">
      <w:pPr>
        <w:pStyle w:val="3"/>
      </w:pPr>
      <w:r>
        <w:t>6. Issues Discussed</w:t>
      </w:r>
    </w:p>
    <w:p w14:paraId="22EB056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Lack of real scooter images</w:t>
      </w:r>
      <w:r>
        <w:t xml:space="preserve"> </w:t>
      </w:r>
    </w:p>
    <w:p w14:paraId="0036E14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 xml:space="preserve">Current UI lacks realism </w:t>
      </w:r>
    </w:p>
    <w:p w14:paraId="006B718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 xml:space="preserve">Need to include actual scooter photos in interface and demo </w:t>
      </w:r>
    </w:p>
    <w:p w14:paraId="3AA23EF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Mixed language problem</w:t>
      </w:r>
      <w:r>
        <w:t xml:space="preserve"> </w:t>
      </w:r>
    </w:p>
    <w:p w14:paraId="5BA2EFA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 xml:space="preserve">Some pages use both Chinese and English </w:t>
      </w:r>
    </w:p>
    <w:p w14:paraId="557CA33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 xml:space="preserve">Decision required to unify language for consistency </w:t>
      </w:r>
    </w:p>
    <w:p w14:paraId="32888AC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Incomplete business model design</w:t>
      </w:r>
      <w:r>
        <w:t xml:space="preserve"> </w:t>
      </w:r>
    </w:p>
    <w:p w14:paraId="7BE97B8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 xml:space="preserve">Sharing scooters system lacks: </w:t>
      </w:r>
    </w:p>
    <w:p w14:paraId="291F0BF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 xml:space="preserve">GPS tracking </w:t>
      </w:r>
    </w:p>
    <w:p w14:paraId="6ADBE4A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 xml:space="preserve">Battery monitoring </w:t>
      </w:r>
    </w:p>
    <w:p w14:paraId="714D347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 xml:space="preserve">QR code unlock logic </w:t>
      </w:r>
    </w:p>
    <w:p w14:paraId="1D621D8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 xml:space="preserve">Walk-in rental system lacks: </w:t>
      </w:r>
    </w:p>
    <w:p w14:paraId="71C8D17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 xml:space="preserve">Battery usage calculation </w:t>
      </w:r>
    </w:p>
    <w:p w14:paraId="16D8FD8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 xml:space="preserve">Late return handling </w:t>
      </w:r>
    </w:p>
    <w:p w14:paraId="2E616C5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 xml:space="preserve">Damage handling </w:t>
      </w:r>
    </w:p>
    <w:p w14:paraId="3E1567D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Weak user interaction design</w:t>
      </w:r>
      <w:r>
        <w:t xml:space="preserve"> </w:t>
      </w:r>
    </w:p>
    <w:p w14:paraId="33C6508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 xml:space="preserve">Scooter selection page lacks: </w:t>
      </w:r>
    </w:p>
    <w:p w14:paraId="033BF5A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 xml:space="preserve">Images </w:t>
      </w:r>
    </w:p>
    <w:p w14:paraId="2D1581E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 xml:space="preserve">Detailed specifications </w:t>
      </w:r>
    </w:p>
    <w:p w14:paraId="5237DD1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800" w:leftChars="0"/>
        <w:textAlignment w:val="auto"/>
      </w:pPr>
      <w:r>
        <w:t xml:space="preserve">Interactive features </w:t>
      </w:r>
    </w:p>
    <w:p w14:paraId="46A78C1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360" w:leftChars="0"/>
        <w:textAlignment w:val="auto"/>
      </w:pPr>
      <w:r>
        <w:rPr>
          <w:rStyle w:val="134"/>
        </w:rPr>
        <w:t>Missing safety and legal considerations</w:t>
      </w:r>
      <w:r>
        <w:t xml:space="preserve"> </w:t>
      </w:r>
    </w:p>
    <w:p w14:paraId="7548E9A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 xml:space="preserve">No insurance explanation </w:t>
      </w:r>
    </w:p>
    <w:p w14:paraId="0FFBE13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080" w:leftChars="0"/>
        <w:textAlignment w:val="auto"/>
      </w:pPr>
      <w:r>
        <w:t xml:space="preserve">No liability disclaimer </w:t>
      </w:r>
    </w:p>
    <w:p w14:paraId="71918916">
      <w:pPr>
        <w:pStyle w:val="3"/>
      </w:pPr>
      <w:r>
        <w:t>7. Decisions Made</w:t>
      </w:r>
    </w:p>
    <w:p w14:paraId="164E3D44">
      <w:pPr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 xml:space="preserve">1. </w:t>
      </w:r>
      <w:r>
        <w:t xml:space="preserve">The team decided to enhance the system by adding realistic scooter images, improving UI interaction (including image display and enlargement), and ensuring all interfaces use English consistently. </w:t>
      </w:r>
    </w:p>
    <w:p w14:paraId="77D96D0A">
      <w:pPr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 xml:space="preserve">2. </w:t>
      </w:r>
      <w:r>
        <w:t xml:space="preserve">The sharing scooter model will be improved by introducing GPS tracking simulation, battery monitoring, and QR code unlocking functionality. </w:t>
      </w:r>
    </w:p>
    <w:p w14:paraId="7500DDFF">
      <w:pPr>
        <w:keepNext w:val="0"/>
        <w:keepLines w:val="0"/>
        <w:widowControl/>
        <w:suppressLineNumbers w:val="0"/>
      </w:pPr>
      <w:r>
        <w:rPr>
          <w:rFonts w:hint="eastAsia" w:eastAsia="宋体"/>
          <w:lang w:val="en-US" w:eastAsia="zh-CN"/>
        </w:rPr>
        <w:t xml:space="preserve">3. </w:t>
      </w:r>
      <w:r>
        <w:t>The walk-in rental model and system compliance will be strengthened by adding battery usage calculation, late return penalties, damage repor</w:t>
      </w:r>
      <w:bookmarkStart w:id="0" w:name="_GoBack"/>
      <w:bookmarkEnd w:id="0"/>
      <w:r>
        <w:t>ting, and including insurance and liability disclaimers.</w:t>
      </w:r>
    </w:p>
    <w:p w14:paraId="6C2198B8">
      <w:pPr>
        <w:pStyle w:val="3"/>
      </w:pPr>
      <w:r>
        <w:t>8. Action Items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0C2C0C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CB6F7">
            <w:pPr>
              <w:jc w:val="center"/>
            </w:pPr>
            <w:r>
              <w:rPr>
                <w:b/>
                <w:sz w:val="20"/>
              </w:rPr>
              <w:t>Task / Action Item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3FFC5">
            <w:pPr>
              <w:jc w:val="center"/>
            </w:pPr>
            <w:r>
              <w:rPr>
                <w:b/>
                <w:sz w:val="20"/>
              </w:rPr>
              <w:t>Responsible Member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7DA78">
            <w:pPr>
              <w:jc w:val="center"/>
            </w:pPr>
            <w:r>
              <w:rPr>
                <w:b/>
                <w:sz w:val="20"/>
              </w:rPr>
              <w:t>Deadline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50663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14:paraId="5A164FC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B8B8E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Add real scooter images to UI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5B5ED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Zhang Ruipeng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B14228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28-4-2026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3B226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hint="eastAsia" w:cs="Times New Roman"/>
                <w:sz w:val="24"/>
                <w:lang w:eastAsia="zh-CN"/>
              </w:rPr>
              <w:t>Open</w:t>
            </w:r>
          </w:p>
        </w:tc>
      </w:tr>
      <w:tr w14:paraId="21E0011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FFF7B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Unify UI language to English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8D845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Zhao Zishuo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8D8696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28-4-2026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11930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Open</w:t>
            </w:r>
          </w:p>
        </w:tc>
      </w:tr>
      <w:tr w14:paraId="6C1A9EE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F3D1B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Implement GPS &amp; battery simulation logic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800A3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Wang Yusen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4D402A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28-4-2026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341A8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Open</w:t>
            </w:r>
          </w:p>
        </w:tc>
      </w:tr>
      <w:tr w14:paraId="17D8551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215F8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Improve rental business logic (billing, penalty)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AB62F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Liu Yutong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7F7392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28-4-2026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CD907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Open</w:t>
            </w:r>
          </w:p>
        </w:tc>
      </w:tr>
      <w:tr w14:paraId="0E5CCA7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66B5E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Add safety disclaimer and legal info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EF2AA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Feng Junda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F4CD12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28-4-2026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CBFB6">
            <w:pPr>
              <w:jc w:val="center"/>
              <w:rPr>
                <w:rFonts w:cs="Times New Roman"/>
                <w:sz w:val="24"/>
                <w:lang w:eastAsia="zh-CN"/>
              </w:rPr>
            </w:pPr>
            <w:r>
              <w:rPr>
                <w:rFonts w:cs="Times New Roman"/>
                <w:sz w:val="24"/>
                <w:lang w:eastAsia="zh-CN"/>
              </w:rPr>
              <w:t>Open</w:t>
            </w:r>
          </w:p>
        </w:tc>
      </w:tr>
    </w:tbl>
    <w:p w14:paraId="7B168EB2">
      <w:pPr>
        <w:pStyle w:val="3"/>
        <w:numPr>
          <w:ilvl w:val="0"/>
          <w:numId w:val="7"/>
        </w:numPr>
      </w:pPr>
      <w:r>
        <w:t>Next Steps</w:t>
      </w:r>
    </w:p>
    <w:p w14:paraId="4F15ACB3">
      <w:pPr>
        <w:keepNext w:val="0"/>
        <w:keepLines w:val="0"/>
        <w:widowControl/>
        <w:suppressLineNumbers w:val="0"/>
      </w:pPr>
      <w:r>
        <w:t xml:space="preserve">Update UI based on feedback </w:t>
      </w:r>
    </w:p>
    <w:p w14:paraId="530D133D">
      <w:pPr>
        <w:keepNext w:val="0"/>
        <w:keepLines w:val="0"/>
        <w:widowControl/>
        <w:suppressLineNumbers w:val="0"/>
      </w:pPr>
      <w:r>
        <w:t xml:space="preserve">Implement missing system features </w:t>
      </w:r>
    </w:p>
    <w:p w14:paraId="57AB14A4">
      <w:pPr>
        <w:keepNext w:val="0"/>
        <w:keepLines w:val="0"/>
        <w:widowControl/>
        <w:suppressLineNumbers w:val="0"/>
      </w:pPr>
      <w:r>
        <w:t xml:space="preserve">Improve business model completeness </w:t>
      </w:r>
    </w:p>
    <w:p w14:paraId="350E066A">
      <w:pPr>
        <w:keepNext w:val="0"/>
        <w:keepLines w:val="0"/>
        <w:widowControl/>
        <w:suppressLineNumbers w:val="0"/>
      </w:pPr>
      <w:r>
        <w:t>Prepare for final demonstration</w:t>
      </w:r>
    </w:p>
    <w:p w14:paraId="4DF4E8B1">
      <w:pPr>
        <w:pStyle w:val="3"/>
      </w:pPr>
      <w:r>
        <w:t>10. Next Meeting</w:t>
      </w:r>
    </w:p>
    <w:p w14:paraId="478FB900">
      <w:pPr>
        <w:spacing w:after="40"/>
        <w:ind w:left="288"/>
      </w:pPr>
      <w:r>
        <w:t>Date: _________2-5-2026</w:t>
      </w:r>
      <w:r>
        <w:t>___________    Time: _________14:00-15:00___________</w:t>
      </w:r>
    </w:p>
    <w:p w14:paraId="6FB901A6">
      <w:pPr>
        <w:spacing w:after="40"/>
        <w:ind w:left="288"/>
      </w:pPr>
      <w:r>
        <w:t>Location / Platform: __________________Tencent Meeting________________________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FFont-Famil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7F069">
    <w:pPr>
      <w:pStyle w:val="24"/>
      <w:jc w:val="center"/>
    </w:pPr>
    <w:r>
      <w:rPr>
        <w:color w:val="787878"/>
        <w:sz w:val="17"/>
      </w:rPr>
      <w:t>Meeting Minutes Template - Software Engineering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DBC645"/>
    <w:multiLevelType w:val="singleLevel"/>
    <w:tmpl w:val="C0DBC645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7BA2"/>
    <w:rsid w:val="0002578D"/>
    <w:rsid w:val="00034616"/>
    <w:rsid w:val="0006063C"/>
    <w:rsid w:val="0015074B"/>
    <w:rsid w:val="00154151"/>
    <w:rsid w:val="00194F98"/>
    <w:rsid w:val="00215C26"/>
    <w:rsid w:val="0029639D"/>
    <w:rsid w:val="00326F90"/>
    <w:rsid w:val="0032773C"/>
    <w:rsid w:val="004D735B"/>
    <w:rsid w:val="005839AC"/>
    <w:rsid w:val="005C56AE"/>
    <w:rsid w:val="00697A2A"/>
    <w:rsid w:val="006A1E7B"/>
    <w:rsid w:val="00743794"/>
    <w:rsid w:val="0078708E"/>
    <w:rsid w:val="007978A4"/>
    <w:rsid w:val="007B42ED"/>
    <w:rsid w:val="007E5A94"/>
    <w:rsid w:val="007F36C2"/>
    <w:rsid w:val="00857718"/>
    <w:rsid w:val="0092440D"/>
    <w:rsid w:val="00966C99"/>
    <w:rsid w:val="009758B1"/>
    <w:rsid w:val="009876CD"/>
    <w:rsid w:val="00A536AD"/>
    <w:rsid w:val="00AA1D8D"/>
    <w:rsid w:val="00AD5AC7"/>
    <w:rsid w:val="00B47730"/>
    <w:rsid w:val="00CB0664"/>
    <w:rsid w:val="00E35F4C"/>
    <w:rsid w:val="00EA39A7"/>
    <w:rsid w:val="00ED369E"/>
    <w:rsid w:val="00FC693F"/>
    <w:rsid w:val="57A49EC0"/>
    <w:rsid w:val="64573998"/>
    <w:rsid w:val="67DFA557"/>
    <w:rsid w:val="75FDBE4F"/>
    <w:rsid w:val="76FFAE22"/>
    <w:rsid w:val="7AED8912"/>
    <w:rsid w:val="7E4FD152"/>
    <w:rsid w:val="ABC1B084"/>
    <w:rsid w:val="FA6E0CAB"/>
    <w:rsid w:val="FEBA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27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3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40"/>
      <w:szCs w:val="52"/>
    </w:rPr>
  </w:style>
  <w:style w:type="table" w:styleId="34">
    <w:name w:val="Table Grid"/>
    <w:basedOn w:val="3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284</Words>
  <Characters>1688</Characters>
  <Lines>18</Lines>
  <Paragraphs>5</Paragraphs>
  <TotalTime>5</TotalTime>
  <ScaleCrop>false</ScaleCrop>
  <LinksUpToDate>false</LinksUpToDate>
  <CharactersWithSpaces>1906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aka lb</cp:lastModifiedBy>
  <dcterms:modified xsi:type="dcterms:W3CDTF">2026-04-25T07:22:20Z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440E6BBAC3B85C9A3CCAC46970099218_43</vt:lpwstr>
  </property>
  <property fmtid="{D5CDD505-2E9C-101B-9397-08002B2CF9AE}" pid="4" name="KSOTemplateDocerSaveRecord">
    <vt:lpwstr>eyJoZGlkIjoiMzlhZTg4YTkzN2FmNTBkMzI5OWQ0YmU1MGJiN2ZmOGIiLCJ1c2VySWQiOiIxMjQ4MDk2OTY2In0=</vt:lpwstr>
  </property>
</Properties>
</file>