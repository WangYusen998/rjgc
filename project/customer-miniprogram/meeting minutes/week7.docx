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D812D">
      <w:pPr>
        <w:pStyle w:val="32"/>
        <w:jc w:val="center"/>
      </w:pPr>
      <w:r>
        <w:t>Software Engineering Project Meeting Minutes</w:t>
      </w:r>
    </w:p>
    <w:p w14:paraId="6D71630D">
      <w:pPr>
        <w:spacing w:after="280"/>
        <w:jc w:val="center"/>
      </w:pPr>
      <w:r>
        <w:rPr>
          <w:i/>
          <w:color w:val="606060"/>
        </w:rPr>
        <w:t>Word Template for GitHub Wiki / Coursework Records</w:t>
      </w:r>
    </w:p>
    <w:p w14:paraId="31F1E368">
      <w:pPr>
        <w:pStyle w:val="3"/>
      </w:pPr>
      <w:r>
        <w:t>1. Meeting Details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024"/>
        <w:gridCol w:w="2016"/>
        <w:gridCol w:w="2880"/>
      </w:tblGrid>
      <w:tr w14:paraId="5370D48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Project Name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CWK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 xml:space="preserve"> Week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Week7</w:t>
            </w:r>
          </w:p>
        </w:tc>
      </w:tr>
      <w:tr w14:paraId="772D0B8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Meeting Title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Sprint 3 Integration and Final Demonstration Preparation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Date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2-5-2026</w:t>
            </w:r>
          </w:p>
        </w:tc>
      </w:tr>
      <w:tr w14:paraId="5DE0339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Time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14:00-15:00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Location / Platform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Tencent Meeting</w:t>
            </w:r>
          </w:p>
        </w:tc>
      </w:tr>
      <w:tr w14:paraId="10E4041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Chairperson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Wang Yusen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Minute Taker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Zhao Zishuo</w:t>
            </w:r>
          </w:p>
        </w:tc>
      </w:tr>
    </w:tbl>
    <w:p w14:paraId="167D95CA">
      <w:pPr>
        <w:pStyle w:val="3"/>
      </w:pPr>
      <w:r>
        <w:t>2. Attendees and Attendance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168"/>
        <w:gridCol w:w="2304"/>
      </w:tblGrid>
      <w:tr w14:paraId="3CF90A8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Member Name</w:t>
            </w:r>
          </w:p>
        </w:tc>
        <w:tc>
          <w:tcPr>
            <w:tcW w:w="31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Role</w:t>
            </w:r>
          </w:p>
        </w:tc>
        <w:tc>
          <w:tcPr>
            <w:tcW w:w="23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Present?</w:t>
            </w:r>
          </w:p>
        </w:tc>
      </w:tr>
      <w:tr w14:paraId="7E47A59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Zhang Ruipeng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PL (Plant)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Yes</w:t>
            </w:r>
          </w:p>
        </w:tc>
      </w:tr>
      <w:tr w14:paraId="7908760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Zhao Zishuo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TW (Team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Yes</w:t>
            </w:r>
          </w:p>
        </w:tc>
      </w:tr>
      <w:tr w14:paraId="2FF01B2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Wang Yusen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CW (Company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Yes</w:t>
            </w:r>
          </w:p>
        </w:tc>
      </w:tr>
      <w:tr w14:paraId="292B936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Liu Yutong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SH (Shaper)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Yes</w:t>
            </w:r>
          </w:p>
        </w:tc>
      </w:tr>
      <w:tr w14:paraId="653C1C5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Feng Junda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CF (Completer/Finisher)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Yes</w:t>
            </w:r>
          </w:p>
        </w:tc>
      </w:tr>
    </w:tbl>
    <w:p w14:paraId="4E18D87A">
      <w:pPr>
        <w:pStyle w:val="3"/>
      </w:pPr>
      <w:r>
        <w:t>3. Meeting Objective</w:t>
      </w:r>
    </w:p>
    <w:p w14:paraId="12E72BF0">
      <w:pPr>
        <w:pStyle w:val="30"/>
      </w:pPr>
      <w:r>
        <w:t>To review the progress of Sprint 3 integration work</w:t>
      </w:r>
    </w:p>
    <w:p w14:paraId="50E0E2CE">
      <w:pPr>
        <w:pStyle w:val="30"/>
      </w:pPr>
      <w:r>
        <w:t>To confirm whether the customer app, management web, backend API, and database are ready for final demonstration</w:t>
      </w:r>
    </w:p>
    <w:p w14:paraId="50054E5A">
      <w:pPr>
        <w:pStyle w:val="30"/>
      </w:pPr>
      <w:r>
        <w:t>To agree remaining tasks for testing evidence, documentation, and GitHub Wiki records</w:t>
      </w:r>
    </w:p>
    <w:p w14:paraId="5F20F3C8">
      <w:pPr>
        <w:pStyle w:val="3"/>
      </w:pPr>
      <w:r>
        <w:t>4. Agenda</w:t>
      </w:r>
    </w:p>
    <w:p w14:paraId="30238818">
      <w:pPr>
        <w:keepNext w:val="0"/>
        <w:keepLines w:val="0"/>
        <w:widowControl/>
        <w:suppressLineNumbers w:val="0"/>
      </w:pPr>
      <w:r>
        <w:t>Review of completed Sprint 3 implementation work</w:t>
      </w:r>
    </w:p>
    <w:p w14:paraId="2B3486F7">
      <w:pPr>
        <w:keepNext w:val="0"/>
        <w:keepLines w:val="0"/>
        <w:widowControl/>
        <w:suppressLineNumbers w:val="0"/>
      </w:pPr>
      <w:r>
        <w:t>Discussion on database connection and local deployment process</w:t>
      </w:r>
    </w:p>
    <w:p w14:paraId="7ABFBE72">
      <w:pPr>
        <w:keepNext w:val="0"/>
        <w:keepLines w:val="0"/>
        <w:widowControl/>
        <w:suppressLineNumbers w:val="0"/>
      </w:pPr>
      <w:r>
        <w:t>Review of testing, build automation, and coursework documentation gaps</w:t>
      </w:r>
    </w:p>
    <w:p w14:paraId="20A1BC67">
      <w:pPr>
        <w:keepNext w:val="0"/>
        <w:keepLines w:val="0"/>
        <w:widowControl/>
        <w:suppressLineNumbers w:val="0"/>
      </w:pPr>
      <w:r>
        <w:t>Task allocation for final demo preparation and submission evidence</w:t>
      </w:r>
    </w:p>
    <w:p w14:paraId="0B078EDF">
      <w:pPr>
        <w:pStyle w:val="3"/>
      </w:pPr>
      <w:r>
        <w:t>5. Progress Updates</w:t>
      </w:r>
    </w:p>
    <w:p w14:paraId="4850B072">
      <w:pPr>
        <w:pStyle w:val="30"/>
        <w:keepNext w:val="0"/>
        <w:keepLines w:val="0"/>
        <w:widowControl/>
        <w:suppressLineNumbers w:val="0"/>
        <w:rPr>
          <w:rStyle w:val="134"/>
        </w:rPr>
      </w:pPr>
      <w:r>
        <w:rPr>
          <w:rStyle w:val="134"/>
        </w:rPr>
        <w:t>Frontend - Completed work:</w:t>
      </w:r>
    </w:p>
    <w:p w14:paraId="4B7F30D5">
      <w:pPr>
        <w:pStyle w:val="30"/>
        <w:keepNext w:val="0"/>
        <w:keepLines w:val="0"/>
        <w:widowControl/>
        <w:suppressLineNumbers w:val="0"/>
      </w:pPr>
      <w:r>
        <w:t>WeChat Mini Program customer interface completed with home, scooter list, map, booking, payment, order history, profile, and feedback pages</w:t>
      </w:r>
    </w:p>
    <w:p w14:paraId="5ECF38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Management Web dashboard completed with users, scooters, bookings, issues, revenue overview, and editable operational states</w:t>
      </w:r>
    </w:p>
    <w:p w14:paraId="212623D7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Frontend - Current work in progress:</w:t>
      </w:r>
    </w:p>
    <w:p w14:paraId="5764DD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Checking display consistency in WeChat Developer Tools and browser management dashboard</w:t>
      </w:r>
    </w:p>
    <w:p w14:paraId="5DB3B5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Preparing screenshots and demo flow evidence for the final presentation</w:t>
      </w:r>
    </w:p>
    <w:p w14:paraId="23855AA7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Backend - Completed work:</w:t>
      </w:r>
    </w:p>
    <w:p w14:paraId="723C52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Express API implemented for authentication, scooters, stores, bookings, issues, sync, and admin dashboard data</w:t>
      </w:r>
    </w:p>
    <w:p w14:paraId="37A136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MySQL database schema and seed data prepared for users, scooters, stores, bookings, and issue records</w:t>
      </w:r>
    </w:p>
    <w:p w14:paraId="3D9CFE5F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Backend - Current work in progress:</w:t>
      </w:r>
    </w:p>
    <w:p w14:paraId="20D352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Improving local run instructions so each team member can connect the backend to their own database environment</w:t>
      </w:r>
    </w:p>
    <w:p w14:paraId="6FFD9E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Checking that API health check, dashboard data, and booking workflows work before the final demonstration</w:t>
      </w:r>
    </w:p>
    <w:p w14:paraId="45105753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Testing - Current status:</w:t>
      </w:r>
    </w:p>
    <w:p w14:paraId="5C206A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Manual testing has covered login, scooter selection, booking creation, payment simulation, issue reporting, and admin dashboard data loading</w:t>
      </w:r>
    </w:p>
    <w:p w14:paraId="01B320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Additional automated tests and documented test evidence are still required for stronger coursework evidence</w:t>
      </w:r>
    </w:p>
    <w:p w14:paraId="02A7A758"/>
    <w:p w14:paraId="74CB94BC">
      <w:pPr>
        <w:pStyle w:val="3"/>
      </w:pPr>
      <w:r>
        <w:t>6. Issues Discussed</w:t>
      </w:r>
    </w:p>
    <w:p w14:paraId="22EB056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360" w:leftChars="0"/>
        <w:textAlignment w:val="auto"/>
      </w:pPr>
      <w:r>
        <w:rPr>
          <w:rStyle w:val="134"/>
        </w:rPr>
        <w:t>Database setup differs between team members</w:t>
      </w:r>
      <w:r/>
    </w:p>
    <w:p w14:paraId="0036E14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>Each local machine may have a different MySQL root password or service name</w:t>
      </w:r>
    </w:p>
    <w:p w14:paraId="006B718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>Decision needed on whether to use personal local database settings or provide a shared demo database configuration</w:t>
      </w:r>
    </w:p>
    <w:p w14:paraId="3AA23EF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360" w:leftChars="0"/>
        <w:textAlignment w:val="auto"/>
      </w:pPr>
      <w:r>
        <w:rPr>
          <w:rStyle w:val="134"/>
        </w:rPr>
        <w:t>Testing evidence is still not strong enough</w:t>
      </w:r>
      <w:r/>
    </w:p>
    <w:p w14:paraId="5BA2EFA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>Current project relies mainly on manual testing and successful build checks</w:t>
      </w:r>
    </w:p>
    <w:p w14:paraId="557CA33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>Need to add or document unit tests, API tests, and user workflow test cases</w:t>
      </w:r>
    </w:p>
    <w:p w14:paraId="32888AC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360" w:leftChars="0"/>
        <w:textAlignment w:val="auto"/>
      </w:pPr>
      <w:r>
        <w:rPr>
          <w:rStyle w:val="134"/>
        </w:rPr>
        <w:t>GitHub Wiki evidence is incomplete</w:t>
      </w:r>
      <w:r/>
    </w:p>
    <w:p w14:paraId="7BE97B8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>Coursework brief requires evidence of Scrum planning, review meetings, attendance records, issue tracker use, and milestones</w:t>
      </w:r>
    </w:p>
    <w:p w14:paraId="291F0BF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>Current local docs folder only contains a split plan and needs extra meeting and process records</w:t>
      </w:r>
    </w:p>
    <w:p w14:paraId="6ADBE4A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>Build and deployment process needs clearer instructions</w:t>
      </w:r>
    </w:p>
    <w:p w14:paraId="714D347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>Backend, Mini Program, and Management Web currently use separate commands</w:t>
      </w:r>
    </w:p>
    <w:p w14:paraId="1D621D8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>Need a concise run order for database, backend, management web, and WeChat Mini Program build</w:t>
      </w:r>
    </w:p>
    <w:p w14:paraId="71C8D17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>Management features require final checking</w:t>
      </w:r>
    </w:p>
    <w:p w14:paraId="16D8FD8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>Manager can review users, bookings, vehicles, revenue, and issues</w:t>
      </w:r>
    </w:p>
    <w:p w14:paraId="2E616C5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>Price and discount configuration should be explained as prototype/demo data if not fully editable</w:t>
      </w:r>
    </w:p>
    <w:p w14:paraId="3E1567D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360" w:leftChars="0"/>
        <w:textAlignment w:val="auto"/>
      </w:pPr>
      <w:r>
        <w:rPr>
          <w:rStyle w:val="134"/>
        </w:rPr>
        <w:t>Final demo scenario must be rehearsed</w:t>
      </w:r>
      <w:r/>
    </w:p>
    <w:p w14:paraId="33C6508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>Demo should show customer registration or login, scooter map/list, booking/payment, order tracking, issue reporting, and manager issue handling</w:t>
      </w:r>
    </w:p>
    <w:p w14:paraId="033BF5A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>Need to prepare backup screenshots in case local environment fails during presentation</w:t>
      </w:r>
    </w:p>
    <w:p w14:paraId="2D1581E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>Submission package needs cleanup</w:t>
      </w:r>
    </w:p>
    <w:p w14:paraId="5237DD1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>node_modules and local database files should not be treated as coursework evidence</w:t>
      </w:r>
    </w:p>
    <w:p w14:paraId="46A78C1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360" w:leftChars="0"/>
        <w:textAlignment w:val="auto"/>
      </w:pPr>
      <w:r>
        <w:rPr>
          <w:rStyle w:val="134"/>
        </w:rPr>
        <w:t>README, setup notes, and Wiki pages must explain how to build and run the project clearly</w:t>
      </w:r>
      <w:r/>
    </w:p>
    <w:p w14:paraId="7548E9A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>Project limitations need to be stated honestly</w:t>
      </w:r>
    </w:p>
    <w:p w14:paraId="0FFBE13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>Payment and scooter unlocking are simulated for coursework purposes</w:t>
      </w:r>
    </w:p>
    <w:p w14:paraId="71918916">
      <w:pPr>
        <w:pStyle w:val="3"/>
      </w:pPr>
      <w:r>
        <w:t>7. Decisions Made</w:t>
      </w:r>
    </w:p>
    <w:p w14:paraId="164E3D44">
      <w:pPr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1. The team decided to use the WeChat Mini Program as the main customer-facing app for demonstration, with the Management Web used as the manager interface.</w:t>
      </w:r>
      <w:r/>
    </w:p>
    <w:p w14:paraId="77D96D0A">
      <w:pPr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2. The backend and MySQL database will be demonstrated locally, and the setup guide will clearly explain database configuration, API health check, and expected ports.</w:t>
      </w:r>
      <w:r/>
    </w:p>
    <w:p w14:paraId="7500DDFF">
      <w:pPr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3. The team agreed to add coursework evidence pages covering Sprint planning, review notes, attendance, issue tracker/milestone usage, testing strategy, and final demo checklist before submission.</w:t>
      </w:r>
      <w:r/>
      <w:bookmarkStart w:id="0" w:name="_GoBack"/>
      <w:bookmarkEnd w:id="0"/>
      <w:r/>
    </w:p>
    <w:p w14:paraId="6C2198B8">
      <w:pPr>
        <w:pStyle w:val="3"/>
      </w:pPr>
      <w:r>
        <w:t>8. Action Items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0C2C0C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Task / Action Item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Responsible Member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Deadline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Status</w:t>
            </w:r>
          </w:p>
        </w:tc>
      </w:tr>
      <w:tr w14:paraId="5A164FC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Verify Mini Program build and WeChat Developer Tools demo flow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Zhang Ruipeng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5-5-2026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Open</w:t>
            </w:r>
          </w:p>
        </w:tc>
      </w:tr>
      <w:tr w14:paraId="21E0011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Prepare Scrum/GitHub Wiki evidence pages and meeting records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Zhao Zishuo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5-5-2026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Open</w:t>
            </w:r>
          </w:p>
        </w:tc>
      </w:tr>
      <w:tr w14:paraId="6C1A9EE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Check backend API, MySQL connection, and database seed data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Wang Yusen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5-5-2026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Open</w:t>
            </w:r>
          </w:p>
        </w:tc>
      </w:tr>
      <w:tr w14:paraId="17D8551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Complete manual test cases for booking, payment, return, and admin workflows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Liu Yutong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5-5-2026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Open</w:t>
            </w:r>
          </w:p>
        </w:tc>
      </w:tr>
      <w:tr w14:paraId="0E5CCA7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Prepare final demo checklist, screenshots, and limitations statement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Feng Junda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5-5-2026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Open</w:t>
            </w:r>
          </w:p>
        </w:tc>
      </w:tr>
    </w:tbl>
    <w:p w14:paraId="7B168EB2">
      <w:pPr>
        <w:pStyle w:val="3"/>
        <w:numPr>
          <w:ilvl w:val="0"/>
          <w:numId w:val="7"/>
        </w:numPr>
      </w:pPr>
      <w:r>
        <w:t>Next Steps</w:t>
      </w:r>
    </w:p>
    <w:p w14:paraId="4F15ACB3">
      <w:pPr>
        <w:keepNext w:val="0"/>
        <w:keepLines w:val="0"/>
        <w:widowControl/>
        <w:suppressLineNumbers w:val="0"/>
      </w:pPr>
      <w:r>
        <w:t>Complete final manual testing and record test results</w:t>
      </w:r>
    </w:p>
    <w:p w14:paraId="530D133D">
      <w:pPr>
        <w:keepNext w:val="0"/>
        <w:keepLines w:val="0"/>
        <w:widowControl/>
        <w:suppressLineNumbers w:val="0"/>
      </w:pPr>
      <w:r>
        <w:t>Prepare GitHub Wiki / docs evidence for Scrum process and project management</w:t>
      </w:r>
    </w:p>
    <w:p w14:paraId="57AB14A4">
      <w:pPr>
        <w:keepNext w:val="0"/>
        <w:keepLines w:val="0"/>
        <w:widowControl/>
        <w:suppressLineNumbers w:val="0"/>
      </w:pPr>
      <w:r>
        <w:t>Confirm final demo script and backup screenshots</w:t>
      </w:r>
    </w:p>
    <w:p w14:paraId="350E066A">
      <w:pPr>
        <w:keepNext w:val="0"/>
        <w:keepLines w:val="0"/>
        <w:widowControl/>
        <w:suppressLineNumbers w:val="0"/>
      </w:pPr>
      <w:r>
        <w:t>Clean setup instructions and verify that the project can be run locally from a fresh checkout</w:t>
      </w:r>
    </w:p>
    <w:p w14:paraId="4DF4E8B1">
      <w:pPr>
        <w:pStyle w:val="3"/>
      </w:pPr>
      <w:r>
        <w:t>10. Next Meeting</w:t>
      </w:r>
    </w:p>
    <w:p w14:paraId="478FB900">
      <w:pPr>
        <w:spacing w:after="40"/>
        <w:ind w:left="288"/>
      </w:pPr>
      <w:r>
        <w:t>Date: _________9-5-2026___________    Time: _________14:00-15:00___________</w:t>
      </w:r>
      <w:r/>
    </w:p>
    <w:p w14:paraId="6FB901A6">
      <w:pPr>
        <w:spacing w:after="40"/>
        <w:ind w:left="288"/>
      </w:pPr>
      <w:r>
        <w:t>Location / Platform: __________________Tencent Meeting________________________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FFont-Famil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7F069">
    <w:pPr>
      <w:pStyle w:val="24"/>
      <w:jc w:val="center"/>
    </w:pPr>
    <w:r>
      <w:rPr>
        <w:color w:val="787878"/>
        <w:sz w:val="17"/>
      </w:rPr>
      <w:t>Meeting Minutes Template - Software Engineering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DBC645"/>
    <w:multiLevelType w:val="singleLevel"/>
    <w:tmpl w:val="C0DBC645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BA2"/>
    <w:rsid w:val="0002578D"/>
    <w:rsid w:val="00034616"/>
    <w:rsid w:val="0006063C"/>
    <w:rsid w:val="0015074B"/>
    <w:rsid w:val="00154151"/>
    <w:rsid w:val="00194F98"/>
    <w:rsid w:val="00215C26"/>
    <w:rsid w:val="0029639D"/>
    <w:rsid w:val="00326F90"/>
    <w:rsid w:val="0032773C"/>
    <w:rsid w:val="004D735B"/>
    <w:rsid w:val="005839AC"/>
    <w:rsid w:val="005C56AE"/>
    <w:rsid w:val="00697A2A"/>
    <w:rsid w:val="006A1E7B"/>
    <w:rsid w:val="00743794"/>
    <w:rsid w:val="0078708E"/>
    <w:rsid w:val="007978A4"/>
    <w:rsid w:val="007B42ED"/>
    <w:rsid w:val="007E5A94"/>
    <w:rsid w:val="007F36C2"/>
    <w:rsid w:val="00857718"/>
    <w:rsid w:val="0092440D"/>
    <w:rsid w:val="00966C99"/>
    <w:rsid w:val="009758B1"/>
    <w:rsid w:val="009876CD"/>
    <w:rsid w:val="00A536AD"/>
    <w:rsid w:val="00AA1D8D"/>
    <w:rsid w:val="00AD5AC7"/>
    <w:rsid w:val="00B47730"/>
    <w:rsid w:val="00CB0664"/>
    <w:rsid w:val="00E35F4C"/>
    <w:rsid w:val="00EA39A7"/>
    <w:rsid w:val="00ED369E"/>
    <w:rsid w:val="00FC693F"/>
    <w:rsid w:val="57A49EC0"/>
    <w:rsid w:val="64573998"/>
    <w:rsid w:val="67DFA557"/>
    <w:rsid w:val="75FDBE4F"/>
    <w:rsid w:val="76FFAE22"/>
    <w:rsid w:val="7AED8912"/>
    <w:rsid w:val="7E4FD152"/>
    <w:rsid w:val="ABC1B084"/>
    <w:rsid w:val="FA6E0CAB"/>
    <w:rsid w:val="FEBA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27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3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40"/>
      <w:szCs w:val="52"/>
    </w:rPr>
  </w:style>
  <w:style w:type="table" w:styleId="34">
    <w:name w:val="Table Grid"/>
    <w:basedOn w:val="3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uiPriority w:val="99"/>
  </w:style>
  <w:style w:type="character" w:customStyle="1" w:styleId="137">
    <w:name w:val="页脚 字符"/>
    <w:basedOn w:val="133"/>
    <w:link w:val="24"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8"/>
    <w:uiPriority w:val="99"/>
  </w:style>
  <w:style w:type="character" w:customStyle="1" w:styleId="147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284</Words>
  <Characters>1688</Characters>
  <Lines>18</Lines>
  <Paragraphs>5</Paragraphs>
  <TotalTime>5</TotalTime>
  <ScaleCrop>false</ScaleCrop>
  <LinksUpToDate>false</LinksUpToDate>
  <CharactersWithSpaces>1906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aka lb</cp:lastModifiedBy>
  <dcterms:modified xsi:type="dcterms:W3CDTF">2026-04-25T07:22:20Z</dcterms:modified>
  <cp:revision>23</cp:revision>
  <dc:title>SwiftRide Week 7 Meeting Minutes</dc:title>
  <dc:subject>Sprint 3 integration and final demonstration preparation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440E6BBAC3B85C9A3CCAC46970099218_43</vt:lpwstr>
  </property>
  <property fmtid="{D5CDD505-2E9C-101B-9397-08002B2CF9AE}" pid="4" name="KSOTemplateDocerSaveRecord">
    <vt:lpwstr>eyJoZGlkIjoiMzlhZTg4YTkzN2FmNTBkMzI5OWQ0YmU1MGJiN2ZmOGIiLCJ1c2VySWQiOiIxMjQ4MDk2OTY2In0=</vt:lpwstr>
  </property>
</Properties>
</file>